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olor w:val="0000FF"/>
          <w:sz w:val="36"/>
          <w:szCs w:val="36"/>
        </w:rPr>
      </w:pPr>
      <w:r>
        <w:rPr>
          <w:rFonts w:hint="default"/>
          <w:color w:val="0000FF"/>
          <w:sz w:val="36"/>
          <w:szCs w:val="36"/>
          <w:lang w:val="en-US"/>
        </w:rPr>
        <w:t>Namaz</w:t>
      </w:r>
      <w:r>
        <w:rPr>
          <w:rFonts w:hint="default"/>
          <w:color w:val="0000FF"/>
          <w:sz w:val="36"/>
          <w:szCs w:val="36"/>
        </w:rPr>
        <w:t xml:space="preserve"> Pose Classification</w:t>
      </w:r>
    </w:p>
    <w:p>
      <w:pPr>
        <w:jc w:val="center"/>
        <w:rPr>
          <w:rFonts w:hint="default"/>
          <w:color w:val="0000FF"/>
          <w:sz w:val="36"/>
          <w:szCs w:val="36"/>
        </w:rPr>
      </w:pPr>
    </w:p>
    <w:p>
      <w:pPr>
        <w:pStyle w:val="5"/>
        <w:jc w:val="center"/>
        <w:rPr>
          <w:sz w:val="26"/>
        </w:rPr>
      </w:pPr>
    </w:p>
    <w:p>
      <w:pPr>
        <w:pStyle w:val="5"/>
        <w:jc w:val="center"/>
        <w:rPr>
          <w:sz w:val="26"/>
        </w:rPr>
      </w:pPr>
    </w:p>
    <w:p>
      <w:pPr>
        <w:pStyle w:val="5"/>
        <w:jc w:val="center"/>
        <w:rPr>
          <w:sz w:val="26"/>
        </w:rPr>
      </w:pPr>
      <w:r>
        <w:rPr>
          <w:sz w:val="26"/>
        </w:rPr>
        <w:t>Presented to</w:t>
      </w:r>
    </w:p>
    <w:p>
      <w:pPr>
        <w:pStyle w:val="5"/>
        <w:jc w:val="center"/>
        <w:rPr>
          <w:sz w:val="26"/>
        </w:rPr>
      </w:pPr>
    </w:p>
    <w:p>
      <w:pPr>
        <w:pStyle w:val="5"/>
        <w:jc w:val="center"/>
        <w:rPr>
          <w:rFonts w:hint="default"/>
          <w:sz w:val="26"/>
          <w:lang w:val="en-US"/>
        </w:rPr>
      </w:pPr>
      <w:r>
        <w:rPr>
          <w:sz w:val="26"/>
        </w:rPr>
        <w:t xml:space="preserve">Dr. </w:t>
      </w:r>
      <w:r>
        <w:rPr>
          <w:rFonts w:hint="default"/>
          <w:sz w:val="26"/>
          <w:lang w:val="en-US"/>
        </w:rPr>
        <w:t>Farrukh Shahid</w:t>
      </w: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r>
        <w:rPr>
          <w:rFonts w:hint="default"/>
          <w:sz w:val="26"/>
          <w:lang w:val="en-US"/>
        </w:rPr>
        <w:t xml:space="preserve">By </w:t>
      </w:r>
    </w:p>
    <w:p>
      <w:pPr>
        <w:pStyle w:val="5"/>
        <w:jc w:val="center"/>
        <w:rPr>
          <w:rFonts w:hint="default"/>
          <w:sz w:val="26"/>
          <w:lang w:val="en-US"/>
        </w:rPr>
      </w:pPr>
    </w:p>
    <w:p>
      <w:pPr>
        <w:pStyle w:val="5"/>
        <w:jc w:val="center"/>
        <w:rPr>
          <w:rFonts w:hint="default"/>
          <w:sz w:val="26"/>
          <w:lang w:val="en-US"/>
        </w:rPr>
      </w:pPr>
      <w:r>
        <w:rPr>
          <w:rFonts w:hint="default"/>
          <w:sz w:val="26"/>
          <w:lang w:val="en-US"/>
        </w:rPr>
        <w:t>Sarmad Jamal (k19-1116)</w:t>
      </w:r>
    </w:p>
    <w:p>
      <w:pPr>
        <w:pStyle w:val="5"/>
        <w:jc w:val="center"/>
        <w:rPr>
          <w:rFonts w:hint="default"/>
          <w:sz w:val="26"/>
          <w:lang w:val="en-US"/>
        </w:rPr>
      </w:pPr>
    </w:p>
    <w:p>
      <w:pPr>
        <w:pStyle w:val="5"/>
        <w:jc w:val="center"/>
        <w:rPr>
          <w:rFonts w:hint="default"/>
          <w:sz w:val="26"/>
          <w:lang w:val="en-US"/>
        </w:rPr>
      </w:pPr>
      <w:r>
        <w:rPr>
          <w:rFonts w:hint="default"/>
          <w:sz w:val="26"/>
          <w:lang w:val="en-US"/>
        </w:rPr>
        <w:t>Mansoor Butt (k19-1114)</w:t>
      </w:r>
    </w:p>
    <w:p>
      <w:pPr>
        <w:pStyle w:val="5"/>
        <w:jc w:val="center"/>
        <w:rPr>
          <w:rFonts w:hint="default"/>
          <w:sz w:val="26"/>
          <w:lang w:val="en-US"/>
        </w:rPr>
      </w:pPr>
    </w:p>
    <w:p>
      <w:pPr>
        <w:pStyle w:val="5"/>
        <w:jc w:val="center"/>
        <w:rPr>
          <w:rFonts w:hint="default"/>
          <w:sz w:val="26"/>
          <w:lang w:val="en-US"/>
        </w:rPr>
      </w:pPr>
      <w:r>
        <w:rPr>
          <w:rFonts w:hint="default"/>
          <w:sz w:val="26"/>
          <w:lang w:val="en-US"/>
        </w:rPr>
        <w:t>Khizer Jilani (k19-1057)</w:t>
      </w: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p>
    <w:p>
      <w:pPr>
        <w:pStyle w:val="5"/>
        <w:jc w:val="center"/>
        <w:rPr>
          <w:rFonts w:hint="default"/>
          <w:sz w:val="26"/>
          <w:lang w:val="en-US"/>
        </w:rPr>
      </w:pPr>
      <w:r>
        <w:rPr>
          <w:rFonts w:hint="default"/>
          <w:sz w:val="26"/>
          <w:lang w:val="en-US"/>
        </w:rPr>
        <w:t>16 May 2022</w:t>
      </w:r>
    </w:p>
    <w:p>
      <w:pPr>
        <w:pStyle w:val="5"/>
        <w:jc w:val="center"/>
        <w:rPr>
          <w:sz w:val="26"/>
        </w:rPr>
      </w:pPr>
    </w:p>
    <w:p>
      <w:pPr>
        <w:pStyle w:val="5"/>
        <w:rPr>
          <w:sz w:val="26"/>
        </w:rPr>
      </w:pPr>
    </w:p>
    <w:p>
      <w:pPr>
        <w:jc w:val="center"/>
        <w:rPr>
          <w:rFonts w:hint="default"/>
          <w:color w:val="0000FF"/>
          <w:sz w:val="36"/>
          <w:szCs w:val="36"/>
          <w:lang w:val="en-US"/>
        </w:rPr>
      </w:pPr>
    </w:p>
    <w:p>
      <w:pPr>
        <w:spacing w:after="0"/>
        <w:jc w:val="center"/>
        <w:sectPr>
          <w:pgSz w:w="12240" w:h="15840"/>
          <w:pgMar w:top="1400" w:right="700" w:bottom="280" w:left="1340" w:header="720" w:footer="720" w:gutter="0"/>
          <w:cols w:space="720" w:num="1"/>
        </w:sectPr>
      </w:pPr>
    </w:p>
    <w:p>
      <w:pPr>
        <w:pStyle w:val="5"/>
        <w:rPr>
          <w:sz w:val="20"/>
        </w:rPr>
      </w:pPr>
    </w:p>
    <w:p>
      <w:pPr>
        <w:pStyle w:val="2"/>
        <w:ind w:left="1917" w:right="2516" w:firstLine="0"/>
        <w:jc w:val="center"/>
      </w:pPr>
      <w:r>
        <w:t>ABSTRACT</w:t>
      </w:r>
    </w:p>
    <w:p>
      <w:pPr>
        <w:pStyle w:val="5"/>
        <w:spacing w:before="8"/>
        <w:rPr>
          <w:b/>
          <w:sz w:val="37"/>
        </w:rPr>
      </w:pPr>
    </w:p>
    <w:p>
      <w:pPr>
        <w:pStyle w:val="5"/>
        <w:spacing w:line="480" w:lineRule="auto"/>
        <w:ind w:left="119" w:right="718"/>
        <w:jc w:val="both"/>
      </w:pPr>
      <w:r>
        <w:t>Human pose estimation is a deep-rooted problem in computer vision that has exposed many challenges in the past. Analyzing human activities is beneficial in many fields like video- surveillance, biometrics, assisted living, at-home health monitoring etc. With our fast-paced lives these days, people usually prefer exercising at home but feel the need of an instructor to evaluate their exercise form. As these resources are not always available, human pose recognition can be used to build a self-instruction exercise system that allows people to learn and practice exercises correctly</w:t>
      </w:r>
      <w:r>
        <w:rPr>
          <w:spacing w:val="-6"/>
        </w:rPr>
        <w:t xml:space="preserve"> </w:t>
      </w:r>
      <w:r>
        <w:t>by</w:t>
      </w:r>
      <w:r>
        <w:rPr>
          <w:spacing w:val="-5"/>
        </w:rPr>
        <w:t xml:space="preserve"> </w:t>
      </w:r>
      <w:r>
        <w:t>themselves.</w:t>
      </w:r>
      <w:r>
        <w:rPr>
          <w:spacing w:val="-5"/>
        </w:rPr>
        <w:t xml:space="preserve"> </w:t>
      </w:r>
      <w:r>
        <w:t>This</w:t>
      </w:r>
      <w:r>
        <w:rPr>
          <w:spacing w:val="-5"/>
        </w:rPr>
        <w:t xml:space="preserve"> </w:t>
      </w:r>
      <w:r>
        <w:t>project</w:t>
      </w:r>
      <w:r>
        <w:rPr>
          <w:spacing w:val="-6"/>
        </w:rPr>
        <w:t xml:space="preserve"> </w:t>
      </w:r>
      <w:r>
        <w:t>lays</w:t>
      </w:r>
      <w:r>
        <w:rPr>
          <w:spacing w:val="-5"/>
        </w:rPr>
        <w:t xml:space="preserve"> </w:t>
      </w:r>
      <w:r>
        <w:t>the</w:t>
      </w:r>
      <w:r>
        <w:rPr>
          <w:spacing w:val="-5"/>
        </w:rPr>
        <w:t xml:space="preserve"> </w:t>
      </w:r>
      <w:r>
        <w:t>foundation</w:t>
      </w:r>
      <w:r>
        <w:rPr>
          <w:spacing w:val="-5"/>
        </w:rPr>
        <w:t xml:space="preserve"> </w:t>
      </w:r>
      <w:r>
        <w:t>for</w:t>
      </w:r>
      <w:r>
        <w:rPr>
          <w:spacing w:val="-6"/>
        </w:rPr>
        <w:t xml:space="preserve"> </w:t>
      </w:r>
      <w:r>
        <w:t>building</w:t>
      </w:r>
      <w:r>
        <w:rPr>
          <w:spacing w:val="-5"/>
        </w:rPr>
        <w:t xml:space="preserve"> </w:t>
      </w:r>
      <w:r>
        <w:t>such</w:t>
      </w:r>
      <w:r>
        <w:rPr>
          <w:spacing w:val="-5"/>
        </w:rPr>
        <w:t xml:space="preserve"> </w:t>
      </w:r>
      <w:r>
        <w:t>a</w:t>
      </w:r>
      <w:r>
        <w:rPr>
          <w:spacing w:val="-5"/>
        </w:rPr>
        <w:t xml:space="preserve"> </w:t>
      </w:r>
      <w:r>
        <w:t>system</w:t>
      </w:r>
      <w:r>
        <w:rPr>
          <w:spacing w:val="-6"/>
        </w:rPr>
        <w:t xml:space="preserve"> </w:t>
      </w:r>
      <w:r>
        <w:t>by</w:t>
      </w:r>
      <w:r>
        <w:rPr>
          <w:spacing w:val="-5"/>
        </w:rPr>
        <w:t xml:space="preserve"> </w:t>
      </w:r>
      <w:r>
        <w:t xml:space="preserve">discussing various machine learning and deep learning approaches to accurately classify </w:t>
      </w:r>
      <w:r>
        <w:rPr>
          <w:lang w:val="en-US"/>
        </w:rPr>
        <w:t>Namaz</w:t>
      </w:r>
      <w:r>
        <w:t xml:space="preserve"> poses on prerecorded videos and also in real-time. The project also discusses various pose estimation and keypoint detection methods in detail and explains different deep learning models used for pose classification.</w:t>
      </w:r>
    </w:p>
    <w:p>
      <w:pPr>
        <w:pStyle w:val="2"/>
        <w:spacing w:before="164"/>
        <w:ind w:left="119" w:firstLine="0"/>
        <w:jc w:val="both"/>
      </w:pPr>
      <w:bookmarkStart w:id="20" w:name="_GoBack"/>
      <w:bookmarkEnd w:id="20"/>
      <w:r>
        <w:t xml:space="preserve">Keywords – Human pose estimation, </w:t>
      </w:r>
      <w:r>
        <w:rPr>
          <w:rFonts w:hint="default"/>
          <w:lang w:val="en-US"/>
        </w:rPr>
        <w:t>media pipe</w:t>
      </w:r>
      <w:r>
        <w:t>, machine learning, deep learning</w:t>
      </w:r>
    </w:p>
    <w:p>
      <w:pPr>
        <w:spacing w:after="0"/>
        <w:jc w:val="both"/>
        <w:sectPr>
          <w:headerReference r:id="rId5" w:type="default"/>
          <w:footerReference r:id="rId6" w:type="default"/>
          <w:pgSz w:w="12240" w:h="15840"/>
          <w:pgMar w:top="1380" w:right="700" w:bottom="1440" w:left="1340" w:header="744" w:footer="1243" w:gutter="0"/>
          <w:cols w:space="720" w:num="1"/>
        </w:sectPr>
      </w:pPr>
    </w:p>
    <w:p>
      <w:pPr>
        <w:spacing w:before="80"/>
        <w:ind w:left="2634" w:right="2516" w:firstLine="0"/>
        <w:jc w:val="center"/>
        <w:rPr>
          <w:b/>
          <w:sz w:val="24"/>
        </w:rPr>
      </w:pPr>
      <w:r>
        <w:rPr>
          <w:b/>
          <w:sz w:val="24"/>
        </w:rPr>
        <w:t>TABLE OF CONTENTS</w:t>
      </w:r>
    </w:p>
    <w:p>
      <w:pPr>
        <w:pStyle w:val="5"/>
        <w:rPr>
          <w:b/>
          <w:sz w:val="26"/>
        </w:rPr>
      </w:pPr>
    </w:p>
    <w:p>
      <w:pPr>
        <w:pStyle w:val="5"/>
        <w:rPr>
          <w:b/>
          <w:sz w:val="26"/>
        </w:rPr>
      </w:pPr>
    </w:p>
    <w:p>
      <w:pPr>
        <w:pStyle w:val="5"/>
        <w:rPr>
          <w:b/>
          <w:sz w:val="26"/>
        </w:rPr>
      </w:pPr>
    </w:p>
    <w:p>
      <w:pPr>
        <w:pStyle w:val="5"/>
        <w:spacing w:before="11"/>
        <w:rPr>
          <w:b/>
          <w:sz w:val="21"/>
        </w:rPr>
      </w:pPr>
    </w:p>
    <w:p>
      <w:pPr>
        <w:spacing w:after="0"/>
        <w:rPr>
          <w:sz w:val="21"/>
        </w:rPr>
        <w:sectPr>
          <w:pgSz w:w="12240" w:h="15840"/>
          <w:pgMar w:top="1380" w:right="700" w:bottom="1622" w:left="1340" w:header="744" w:footer="1243" w:gutter="0"/>
          <w:cols w:space="720" w:num="1"/>
        </w:sectPr>
      </w:pPr>
    </w:p>
    <w:sdt>
      <w:sdtPr>
        <w:id w:val="1"/>
        <w:docPartObj>
          <w:docPartGallery w:val="Table of Contents"/>
          <w:docPartUnique/>
        </w:docPartObj>
      </w:sdtPr>
      <w:sdtContent>
        <w:p>
          <w:pPr>
            <w:pStyle w:val="9"/>
            <w:numPr>
              <w:ilvl w:val="0"/>
              <w:numId w:val="1"/>
            </w:numPr>
            <w:tabs>
              <w:tab w:val="left" w:pos="1198"/>
              <w:tab w:val="left" w:pos="1200"/>
              <w:tab w:val="right" w:leader="dot" w:pos="9465"/>
            </w:tabs>
            <w:spacing w:before="0" w:after="0" w:line="240" w:lineRule="auto"/>
            <w:ind w:left="1199" w:right="0" w:hanging="721"/>
            <w:jc w:val="left"/>
          </w:pPr>
          <w:r>
            <w:fldChar w:fldCharType="begin"/>
          </w:r>
          <w:r>
            <w:instrText xml:space="preserve"> HYPERLINK \l "_TOC_250021" </w:instrText>
          </w:r>
          <w:r>
            <w:fldChar w:fldCharType="separate"/>
          </w:r>
          <w:r>
            <w:t>Introduction</w:t>
          </w:r>
          <w:r>
            <w:tab/>
          </w:r>
          <w:r>
            <w:t>1</w:t>
          </w:r>
          <w:r>
            <w:fldChar w:fldCharType="end"/>
          </w:r>
        </w:p>
        <w:p>
          <w:pPr>
            <w:pStyle w:val="9"/>
            <w:numPr>
              <w:ilvl w:val="0"/>
              <w:numId w:val="1"/>
            </w:numPr>
            <w:tabs>
              <w:tab w:val="left" w:pos="1198"/>
              <w:tab w:val="left" w:pos="1200"/>
              <w:tab w:val="right" w:leader="dot" w:pos="9458"/>
            </w:tabs>
            <w:spacing w:before="276" w:after="0" w:line="240" w:lineRule="auto"/>
            <w:ind w:left="1199" w:right="0" w:hanging="721"/>
            <w:jc w:val="left"/>
          </w:pPr>
          <w:r>
            <w:fldChar w:fldCharType="begin"/>
          </w:r>
          <w:r>
            <w:instrText xml:space="preserve"> HYPERLINK \l "_TOC_250019" </w:instrText>
          </w:r>
          <w:r>
            <w:fldChar w:fldCharType="separate"/>
          </w:r>
          <w:r>
            <w:t>Human</w:t>
          </w:r>
          <w:r>
            <w:rPr>
              <w:spacing w:val="-1"/>
            </w:rPr>
            <w:t xml:space="preserve"> </w:t>
          </w:r>
          <w:r>
            <w:t>Pose</w:t>
          </w:r>
          <w:r>
            <w:rPr>
              <w:spacing w:val="-1"/>
            </w:rPr>
            <w:t xml:space="preserve"> </w:t>
          </w:r>
          <w:r>
            <w:t>Estimation</w:t>
          </w:r>
          <w:r>
            <w:tab/>
          </w:r>
          <w:r>
            <w:t>4</w:t>
          </w:r>
          <w:r>
            <w:fldChar w:fldCharType="end"/>
          </w:r>
        </w:p>
        <w:p>
          <w:pPr>
            <w:pStyle w:val="10"/>
            <w:numPr>
              <w:ilvl w:val="1"/>
              <w:numId w:val="1"/>
            </w:numPr>
            <w:tabs>
              <w:tab w:val="left" w:pos="1560"/>
              <w:tab w:val="right" w:leader="dot" w:pos="9451"/>
            </w:tabs>
            <w:spacing w:before="276" w:after="0" w:line="240" w:lineRule="auto"/>
            <w:ind w:left="1559" w:right="0" w:hanging="361"/>
            <w:jc w:val="left"/>
          </w:pPr>
          <w:r>
            <w:fldChar w:fldCharType="begin"/>
          </w:r>
          <w:r>
            <w:instrText xml:space="preserve"> HYPERLINK \l "_TOC_250018" </w:instrText>
          </w:r>
          <w:r>
            <w:fldChar w:fldCharType="separate"/>
          </w:r>
          <w:r>
            <w:t>Generative</w:t>
          </w:r>
          <w:r>
            <w:tab/>
          </w:r>
          <w:r>
            <w:t>4</w:t>
          </w:r>
          <w:r>
            <w:fldChar w:fldCharType="end"/>
          </w:r>
        </w:p>
        <w:p>
          <w:pPr>
            <w:pStyle w:val="10"/>
            <w:numPr>
              <w:ilvl w:val="1"/>
              <w:numId w:val="1"/>
            </w:numPr>
            <w:tabs>
              <w:tab w:val="left" w:pos="1560"/>
              <w:tab w:val="right" w:leader="dot" w:pos="9465"/>
            </w:tabs>
            <w:spacing w:before="276" w:after="0" w:line="240" w:lineRule="auto"/>
            <w:ind w:left="1559" w:right="0" w:hanging="361"/>
            <w:jc w:val="left"/>
          </w:pPr>
          <w:r>
            <w:fldChar w:fldCharType="begin"/>
          </w:r>
          <w:r>
            <w:instrText xml:space="preserve"> HYPERLINK \l "_TOC_250017" </w:instrText>
          </w:r>
          <w:r>
            <w:fldChar w:fldCharType="separate"/>
          </w:r>
          <w:r>
            <w:t>Discriminative</w:t>
          </w:r>
          <w:r>
            <w:tab/>
          </w:r>
          <w:r>
            <w:t>5</w:t>
          </w:r>
          <w:r>
            <w:fldChar w:fldCharType="end"/>
          </w:r>
        </w:p>
        <w:p>
          <w:pPr>
            <w:pStyle w:val="11"/>
            <w:numPr>
              <w:ilvl w:val="2"/>
              <w:numId w:val="1"/>
            </w:numPr>
            <w:tabs>
              <w:tab w:val="left" w:pos="1920"/>
              <w:tab w:val="right" w:leader="dot" w:pos="9444"/>
            </w:tabs>
            <w:spacing w:before="276" w:after="0" w:line="240" w:lineRule="auto"/>
            <w:ind w:left="1919" w:right="0" w:hanging="361"/>
            <w:jc w:val="left"/>
          </w:pPr>
          <w:r>
            <w:fldChar w:fldCharType="begin"/>
          </w:r>
          <w:r>
            <w:instrText xml:space="preserve"> HYPERLINK \l "_TOC_250016" </w:instrText>
          </w:r>
          <w:r>
            <w:fldChar w:fldCharType="separate"/>
          </w:r>
          <w:r>
            <w:t>Learning based –</w:t>
          </w:r>
          <w:r>
            <w:rPr>
              <w:spacing w:val="-1"/>
            </w:rPr>
            <w:t xml:space="preserve"> </w:t>
          </w:r>
          <w:r>
            <w:t>Deep Learning</w:t>
          </w:r>
          <w:r>
            <w:tab/>
          </w:r>
          <w:r>
            <w:t>5</w:t>
          </w:r>
          <w:r>
            <w:fldChar w:fldCharType="end"/>
          </w:r>
        </w:p>
        <w:p>
          <w:pPr>
            <w:pStyle w:val="11"/>
            <w:numPr>
              <w:ilvl w:val="2"/>
              <w:numId w:val="1"/>
            </w:numPr>
            <w:tabs>
              <w:tab w:val="left" w:pos="1920"/>
              <w:tab w:val="right" w:leader="dot" w:pos="9451"/>
            </w:tabs>
            <w:spacing w:before="276" w:after="0" w:line="240" w:lineRule="auto"/>
            <w:ind w:left="1919" w:right="0" w:hanging="361"/>
            <w:jc w:val="left"/>
          </w:pPr>
          <w:r>
            <w:fldChar w:fldCharType="begin"/>
          </w:r>
          <w:r>
            <w:instrText xml:space="preserve"> HYPERLINK \l "_TOC_250015" </w:instrText>
          </w:r>
          <w:r>
            <w:fldChar w:fldCharType="separate"/>
          </w:r>
          <w:r>
            <w:t>Exemplar</w:t>
          </w:r>
          <w:r>
            <w:rPr>
              <w:spacing w:val="-1"/>
            </w:rPr>
            <w:t xml:space="preserve"> </w:t>
          </w:r>
          <w:r>
            <w:t>Methods</w:t>
          </w:r>
          <w:r>
            <w:tab/>
          </w:r>
          <w:r>
            <w:t>6</w:t>
          </w:r>
          <w:r>
            <w:fldChar w:fldCharType="end"/>
          </w:r>
        </w:p>
        <w:p>
          <w:pPr>
            <w:pStyle w:val="10"/>
            <w:numPr>
              <w:ilvl w:val="1"/>
              <w:numId w:val="1"/>
            </w:numPr>
            <w:tabs>
              <w:tab w:val="left" w:pos="1560"/>
              <w:tab w:val="right" w:leader="dot" w:pos="9458"/>
            </w:tabs>
            <w:spacing w:before="276" w:after="0" w:line="240" w:lineRule="auto"/>
            <w:ind w:left="1559" w:right="0" w:hanging="361"/>
            <w:jc w:val="left"/>
          </w:pPr>
          <w:r>
            <w:fldChar w:fldCharType="begin"/>
          </w:r>
          <w:r>
            <w:instrText xml:space="preserve"> HYPERLINK \l "_TOC_250014" </w:instrText>
          </w:r>
          <w:r>
            <w:fldChar w:fldCharType="separate"/>
          </w:r>
          <w:r>
            <w:t>Top - down</w:t>
          </w:r>
          <w:r>
            <w:tab/>
          </w:r>
          <w:r>
            <w:t>6</w:t>
          </w:r>
          <w:r>
            <w:fldChar w:fldCharType="end"/>
          </w:r>
        </w:p>
        <w:p>
          <w:pPr>
            <w:pStyle w:val="10"/>
            <w:numPr>
              <w:ilvl w:val="1"/>
              <w:numId w:val="1"/>
            </w:numPr>
            <w:tabs>
              <w:tab w:val="left" w:pos="1560"/>
              <w:tab w:val="right" w:leader="dot" w:pos="9438"/>
            </w:tabs>
            <w:spacing w:before="276" w:after="0" w:line="240" w:lineRule="auto"/>
            <w:ind w:left="1559" w:right="0" w:hanging="361"/>
            <w:jc w:val="left"/>
          </w:pPr>
          <w:r>
            <w:fldChar w:fldCharType="begin"/>
          </w:r>
          <w:r>
            <w:instrText xml:space="preserve"> HYPERLINK \l "_TOC_250013" </w:instrText>
          </w:r>
          <w:r>
            <w:fldChar w:fldCharType="separate"/>
          </w:r>
          <w:r>
            <w:t>Bottom -</w:t>
          </w:r>
          <w:r>
            <w:rPr>
              <w:spacing w:val="-1"/>
            </w:rPr>
            <w:t xml:space="preserve"> </w:t>
          </w:r>
          <w:r>
            <w:t>up</w:t>
          </w:r>
          <w:r>
            <w:tab/>
          </w:r>
          <w:r>
            <w:t>7</w:t>
          </w:r>
          <w:r>
            <w:fldChar w:fldCharType="end"/>
          </w:r>
        </w:p>
        <w:p>
          <w:pPr>
            <w:pStyle w:val="9"/>
            <w:numPr>
              <w:ilvl w:val="0"/>
              <w:numId w:val="1"/>
            </w:numPr>
            <w:tabs>
              <w:tab w:val="left" w:pos="1198"/>
              <w:tab w:val="left" w:pos="1200"/>
              <w:tab w:val="right" w:leader="dot" w:pos="9445"/>
            </w:tabs>
            <w:spacing w:before="276" w:after="0" w:line="240" w:lineRule="auto"/>
            <w:ind w:left="1199" w:right="0" w:hanging="721"/>
            <w:jc w:val="left"/>
          </w:pPr>
          <w:r>
            <w:fldChar w:fldCharType="begin"/>
          </w:r>
          <w:r>
            <w:instrText xml:space="preserve"> HYPERLINK \l "_TOC_250012" </w:instrText>
          </w:r>
          <w:r>
            <w:fldChar w:fldCharType="separate"/>
          </w:r>
          <w:r>
            <w:t>Keypoint</w:t>
          </w:r>
          <w:r>
            <w:rPr>
              <w:spacing w:val="-2"/>
            </w:rPr>
            <w:t xml:space="preserve"> </w:t>
          </w:r>
          <w:r>
            <w:t>Detection Methods</w:t>
          </w:r>
          <w:r>
            <w:tab/>
          </w:r>
          <w:r>
            <w:t>9</w:t>
          </w:r>
          <w:r>
            <w:fldChar w:fldCharType="end"/>
          </w:r>
        </w:p>
        <w:p>
          <w:pPr>
            <w:pStyle w:val="10"/>
            <w:numPr>
              <w:ilvl w:val="1"/>
              <w:numId w:val="1"/>
            </w:numPr>
            <w:tabs>
              <w:tab w:val="left" w:pos="1560"/>
              <w:tab w:val="right" w:leader="dot" w:pos="9432"/>
            </w:tabs>
            <w:spacing w:before="276" w:after="0" w:line="240" w:lineRule="auto"/>
            <w:ind w:left="1559" w:right="0" w:hanging="361"/>
            <w:jc w:val="left"/>
          </w:pPr>
          <w:r>
            <w:fldChar w:fldCharType="begin"/>
          </w:r>
          <w:r>
            <w:instrText xml:space="preserve"> HYPERLINK \l "_TOC_250011" </w:instrText>
          </w:r>
          <w:r>
            <w:fldChar w:fldCharType="separate"/>
          </w:r>
          <w:r>
            <w:rPr>
              <w:lang w:val="en-US"/>
            </w:rPr>
            <w:t>media pipe</w:t>
          </w:r>
          <w:r>
            <w:tab/>
          </w:r>
          <w:r>
            <w:t>9</w:t>
          </w:r>
          <w:r>
            <w:fldChar w:fldCharType="end"/>
          </w:r>
        </w:p>
        <w:p>
          <w:pPr>
            <w:pStyle w:val="10"/>
            <w:numPr>
              <w:ilvl w:val="1"/>
              <w:numId w:val="1"/>
            </w:numPr>
            <w:tabs>
              <w:tab w:val="left" w:pos="1560"/>
              <w:tab w:val="right" w:leader="dot" w:pos="9438"/>
            </w:tabs>
            <w:spacing w:before="276" w:after="0" w:line="240" w:lineRule="auto"/>
            <w:ind w:left="1559" w:right="0" w:hanging="361"/>
            <w:jc w:val="left"/>
          </w:pPr>
          <w:r>
            <w:fldChar w:fldCharType="begin"/>
          </w:r>
          <w:r>
            <w:instrText xml:space="preserve"> HYPERLINK \l "_TOC_250010" </w:instrText>
          </w:r>
          <w:r>
            <w:fldChar w:fldCharType="separate"/>
          </w:r>
          <w:r>
            <w:t>PoseNet</w:t>
          </w:r>
          <w:r>
            <w:tab/>
          </w:r>
          <w:r>
            <w:t>10</w:t>
          </w:r>
          <w:r>
            <w:fldChar w:fldCharType="end"/>
          </w:r>
        </w:p>
        <w:p>
          <w:pPr>
            <w:pStyle w:val="10"/>
            <w:numPr>
              <w:ilvl w:val="1"/>
              <w:numId w:val="1"/>
            </w:numPr>
            <w:tabs>
              <w:tab w:val="left" w:pos="1560"/>
              <w:tab w:val="right" w:leader="dot" w:pos="9465"/>
            </w:tabs>
            <w:spacing w:before="276" w:after="0" w:line="240" w:lineRule="auto"/>
            <w:ind w:left="1559" w:right="0" w:hanging="361"/>
            <w:jc w:val="left"/>
          </w:pPr>
          <w:r>
            <w:fldChar w:fldCharType="begin"/>
          </w:r>
          <w:r>
            <w:instrText xml:space="preserve"> HYPERLINK \l "_TOC_250009" </w:instrText>
          </w:r>
          <w:r>
            <w:fldChar w:fldCharType="separate"/>
          </w:r>
          <w:r>
            <w:t>Pifpaf</w:t>
          </w:r>
          <w:r>
            <w:tab/>
          </w:r>
          <w:r>
            <w:t>12</w:t>
          </w:r>
          <w:r>
            <w:fldChar w:fldCharType="end"/>
          </w:r>
        </w:p>
        <w:p>
          <w:pPr>
            <w:pStyle w:val="9"/>
            <w:numPr>
              <w:ilvl w:val="0"/>
              <w:numId w:val="1"/>
            </w:numPr>
            <w:tabs>
              <w:tab w:val="left" w:pos="1198"/>
              <w:tab w:val="left" w:pos="1200"/>
              <w:tab w:val="right" w:leader="dot" w:pos="9424"/>
            </w:tabs>
            <w:spacing w:before="276" w:after="0" w:line="240" w:lineRule="auto"/>
            <w:ind w:left="1199" w:right="0" w:hanging="721"/>
            <w:jc w:val="left"/>
          </w:pPr>
          <w:r>
            <w:fldChar w:fldCharType="begin"/>
          </w:r>
          <w:r>
            <w:instrText xml:space="preserve"> HYPERLINK \l "_TOC_250008" </w:instrText>
          </w:r>
          <w:r>
            <w:fldChar w:fldCharType="separate"/>
          </w:r>
          <w:r>
            <w:t>Pose Classification using</w:t>
          </w:r>
          <w:r>
            <w:rPr>
              <w:spacing w:val="-2"/>
            </w:rPr>
            <w:t xml:space="preserve"> </w:t>
          </w:r>
          <w:r>
            <w:t>Deep Learning</w:t>
          </w:r>
          <w:r>
            <w:tab/>
          </w:r>
          <w:r>
            <w:t>14</w:t>
          </w:r>
          <w:r>
            <w:fldChar w:fldCharType="end"/>
          </w:r>
        </w:p>
        <w:p>
          <w:pPr>
            <w:pStyle w:val="10"/>
            <w:numPr>
              <w:ilvl w:val="1"/>
              <w:numId w:val="1"/>
            </w:numPr>
            <w:tabs>
              <w:tab w:val="left" w:pos="1560"/>
              <w:tab w:val="right" w:leader="dot" w:pos="9431"/>
            </w:tabs>
            <w:spacing w:before="276" w:after="0" w:line="240" w:lineRule="auto"/>
            <w:ind w:left="1559" w:right="0" w:hanging="361"/>
            <w:jc w:val="left"/>
          </w:pPr>
          <w:r>
            <w:t>Multilayer</w:t>
          </w:r>
          <w:r>
            <w:rPr>
              <w:spacing w:val="-1"/>
            </w:rPr>
            <w:t xml:space="preserve"> </w:t>
          </w:r>
          <w:r>
            <w:t>Perceptron.</w:t>
          </w:r>
          <w:r>
            <w:tab/>
          </w:r>
          <w:r>
            <w:t>14</w:t>
          </w:r>
        </w:p>
        <w:p>
          <w:pPr>
            <w:pStyle w:val="10"/>
            <w:numPr>
              <w:ilvl w:val="1"/>
              <w:numId w:val="1"/>
            </w:numPr>
            <w:tabs>
              <w:tab w:val="left" w:pos="1560"/>
              <w:tab w:val="right" w:leader="dot" w:pos="9431"/>
            </w:tabs>
            <w:spacing w:before="276" w:after="0" w:line="240" w:lineRule="auto"/>
            <w:ind w:left="1559" w:right="0" w:hanging="361"/>
            <w:jc w:val="left"/>
          </w:pPr>
          <w:r>
            <w:t>Recurrent</w:t>
          </w:r>
          <w:r>
            <w:rPr>
              <w:spacing w:val="-2"/>
            </w:rPr>
            <w:t xml:space="preserve"> </w:t>
          </w:r>
          <w:r>
            <w:t>Neural Networks</w:t>
          </w:r>
          <w:r>
            <w:tab/>
          </w:r>
          <w:r>
            <w:t>15</w:t>
          </w:r>
        </w:p>
        <w:p>
          <w:pPr>
            <w:pStyle w:val="11"/>
            <w:numPr>
              <w:ilvl w:val="2"/>
              <w:numId w:val="1"/>
            </w:numPr>
            <w:tabs>
              <w:tab w:val="left" w:pos="1920"/>
              <w:tab w:val="right" w:leader="dot" w:pos="9471"/>
            </w:tabs>
            <w:spacing w:before="271" w:after="0" w:line="240" w:lineRule="auto"/>
            <w:ind w:left="1919" w:right="0" w:hanging="361"/>
            <w:jc w:val="left"/>
          </w:pPr>
          <w:r>
            <w:t>Long</w:t>
          </w:r>
          <w:r>
            <w:rPr>
              <w:spacing w:val="-1"/>
            </w:rPr>
            <w:t xml:space="preserve"> </w:t>
          </w:r>
          <w:r>
            <w:t>Short-Term</w:t>
          </w:r>
          <w:r>
            <w:rPr>
              <w:spacing w:val="-1"/>
            </w:rPr>
            <w:t xml:space="preserve"> </w:t>
          </w:r>
          <w:r>
            <w:t>Memory</w:t>
          </w:r>
          <w:r>
            <w:tab/>
          </w:r>
          <w:r>
            <w:t>17</w:t>
          </w:r>
        </w:p>
        <w:p>
          <w:pPr>
            <w:pStyle w:val="10"/>
            <w:numPr>
              <w:ilvl w:val="1"/>
              <w:numId w:val="1"/>
            </w:numPr>
            <w:tabs>
              <w:tab w:val="left" w:pos="1560"/>
              <w:tab w:val="right" w:leader="dot" w:pos="9464"/>
            </w:tabs>
            <w:spacing w:before="276" w:after="0" w:line="240" w:lineRule="auto"/>
            <w:ind w:left="1559" w:right="0" w:hanging="361"/>
            <w:jc w:val="left"/>
          </w:pPr>
          <w:r>
            <w:t>Convolutional</w:t>
          </w:r>
          <w:r>
            <w:rPr>
              <w:spacing w:val="-1"/>
            </w:rPr>
            <w:t xml:space="preserve"> </w:t>
          </w:r>
          <w:r>
            <w:t>Neural Network</w:t>
          </w:r>
          <w:r>
            <w:tab/>
          </w:r>
          <w:r>
            <w:t>18</w:t>
          </w:r>
        </w:p>
        <w:p>
          <w:pPr>
            <w:pStyle w:val="9"/>
            <w:numPr>
              <w:ilvl w:val="0"/>
              <w:numId w:val="1"/>
            </w:numPr>
            <w:tabs>
              <w:tab w:val="left" w:pos="1198"/>
              <w:tab w:val="left" w:pos="1200"/>
              <w:tab w:val="right" w:leader="dot" w:pos="9457"/>
            </w:tabs>
            <w:spacing w:before="276" w:after="0" w:line="240" w:lineRule="auto"/>
            <w:ind w:left="1199" w:right="0" w:hanging="721"/>
            <w:jc w:val="left"/>
          </w:pPr>
          <w:r>
            <w:t>Summary of</w:t>
          </w:r>
          <w:r>
            <w:rPr>
              <w:spacing w:val="-1"/>
            </w:rPr>
            <w:t xml:space="preserve"> </w:t>
          </w:r>
          <w:r>
            <w:t>Current</w:t>
          </w:r>
          <w:r>
            <w:rPr>
              <w:spacing w:val="-1"/>
            </w:rPr>
            <w:t xml:space="preserve"> </w:t>
          </w:r>
          <w:r>
            <w:t>State-of-the-Art</w:t>
          </w:r>
          <w:r>
            <w:tab/>
          </w:r>
          <w:r>
            <w:t>20</w:t>
          </w:r>
        </w:p>
        <w:p>
          <w:pPr>
            <w:pStyle w:val="9"/>
            <w:numPr>
              <w:ilvl w:val="0"/>
              <w:numId w:val="1"/>
            </w:numPr>
            <w:tabs>
              <w:tab w:val="left" w:pos="1198"/>
              <w:tab w:val="left" w:pos="1200"/>
              <w:tab w:val="right" w:leader="dot" w:pos="9478"/>
            </w:tabs>
            <w:spacing w:before="276" w:after="0" w:line="240" w:lineRule="auto"/>
            <w:ind w:left="1199" w:right="0" w:hanging="721"/>
            <w:jc w:val="left"/>
          </w:pPr>
          <w:r>
            <w:fldChar w:fldCharType="begin"/>
          </w:r>
          <w:r>
            <w:instrText xml:space="preserve"> HYPERLINK \l "_TOC_250007" </w:instrText>
          </w:r>
          <w:r>
            <w:fldChar w:fldCharType="separate"/>
          </w:r>
          <w:r>
            <w:t>Hypothesis</w:t>
          </w:r>
          <w:r>
            <w:tab/>
          </w:r>
          <w:r>
            <w:t>21</w:t>
          </w:r>
          <w:r>
            <w:fldChar w:fldCharType="end"/>
          </w:r>
        </w:p>
        <w:p>
          <w:pPr>
            <w:pStyle w:val="9"/>
            <w:numPr>
              <w:ilvl w:val="0"/>
              <w:numId w:val="1"/>
            </w:numPr>
            <w:tabs>
              <w:tab w:val="left" w:pos="1198"/>
              <w:tab w:val="left" w:pos="1200"/>
              <w:tab w:val="right" w:leader="dot" w:pos="9451"/>
            </w:tabs>
            <w:spacing w:before="276" w:after="20" w:line="240" w:lineRule="auto"/>
            <w:ind w:left="1199" w:right="0" w:hanging="721"/>
            <w:jc w:val="left"/>
          </w:pPr>
          <w:r>
            <w:fldChar w:fldCharType="begin"/>
          </w:r>
          <w:r>
            <w:instrText xml:space="preserve"> HYPERLINK \l "_TOC_250006" </w:instrText>
          </w:r>
          <w:r>
            <w:fldChar w:fldCharType="separate"/>
          </w:r>
          <w:r>
            <w:t>Evaluation</w:t>
          </w:r>
          <w:r>
            <w:rPr>
              <w:spacing w:val="-1"/>
            </w:rPr>
            <w:t xml:space="preserve"> </w:t>
          </w:r>
          <w:r>
            <w:t>Metrics</w:t>
          </w:r>
          <w:r>
            <w:tab/>
          </w:r>
          <w:r>
            <w:t>22</w:t>
          </w:r>
          <w:r>
            <w:fldChar w:fldCharType="end"/>
          </w:r>
        </w:p>
        <w:p>
          <w:pPr>
            <w:pStyle w:val="9"/>
            <w:numPr>
              <w:ilvl w:val="0"/>
              <w:numId w:val="1"/>
            </w:numPr>
            <w:tabs>
              <w:tab w:val="left" w:pos="1198"/>
              <w:tab w:val="left" w:pos="1200"/>
              <w:tab w:val="right" w:leader="dot" w:pos="9478"/>
            </w:tabs>
            <w:spacing w:before="80" w:after="0" w:line="240" w:lineRule="auto"/>
            <w:ind w:left="1199" w:right="0" w:hanging="721"/>
            <w:jc w:val="left"/>
          </w:pPr>
          <w:r>
            <w:fldChar w:fldCharType="begin"/>
          </w:r>
          <w:r>
            <w:instrText xml:space="preserve"> HYPERLINK \l "_TOC_250005" </w:instrText>
          </w:r>
          <w:r>
            <w:fldChar w:fldCharType="separate"/>
          </w:r>
          <w:r>
            <w:t>Dataset</w:t>
          </w:r>
          <w:r>
            <w:tab/>
          </w:r>
          <w:r>
            <w:t>24</w:t>
          </w:r>
          <w:r>
            <w:fldChar w:fldCharType="end"/>
          </w:r>
        </w:p>
        <w:p>
          <w:pPr>
            <w:pStyle w:val="9"/>
            <w:numPr>
              <w:ilvl w:val="0"/>
              <w:numId w:val="1"/>
            </w:numPr>
            <w:tabs>
              <w:tab w:val="left" w:pos="1198"/>
              <w:tab w:val="left" w:pos="1200"/>
              <w:tab w:val="right" w:leader="dot" w:pos="9478"/>
            </w:tabs>
            <w:spacing w:before="276" w:after="0" w:line="240" w:lineRule="auto"/>
            <w:ind w:left="1199" w:right="0" w:hanging="721"/>
            <w:jc w:val="left"/>
          </w:pPr>
          <w:r>
            <w:fldChar w:fldCharType="begin"/>
          </w:r>
          <w:r>
            <w:instrText xml:space="preserve"> HYPERLINK \l "_TOC_250004" </w:instrText>
          </w:r>
          <w:r>
            <w:fldChar w:fldCharType="separate"/>
          </w:r>
          <w:r>
            <w:t>Data</w:t>
          </w:r>
          <w:r>
            <w:rPr>
              <w:spacing w:val="-2"/>
            </w:rPr>
            <w:t xml:space="preserve"> </w:t>
          </w:r>
          <w:r>
            <w:t>Preprocessing</w:t>
          </w:r>
          <w:r>
            <w:tab/>
          </w:r>
          <w:r>
            <w:t>26</w:t>
          </w:r>
          <w:r>
            <w:fldChar w:fldCharType="end"/>
          </w:r>
        </w:p>
        <w:p>
          <w:pPr>
            <w:pStyle w:val="9"/>
            <w:numPr>
              <w:ilvl w:val="0"/>
              <w:numId w:val="1"/>
            </w:numPr>
            <w:tabs>
              <w:tab w:val="left" w:pos="1198"/>
              <w:tab w:val="left" w:pos="1200"/>
              <w:tab w:val="right" w:leader="dot" w:pos="9444"/>
            </w:tabs>
            <w:spacing w:before="276" w:after="0" w:line="240" w:lineRule="auto"/>
            <w:ind w:left="1199" w:right="0" w:hanging="721"/>
            <w:jc w:val="left"/>
          </w:pPr>
          <w:r>
            <w:fldChar w:fldCharType="begin"/>
          </w:r>
          <w:r>
            <w:instrText xml:space="preserve"> HYPERLINK \l "_TOC_250003" </w:instrText>
          </w:r>
          <w:r>
            <w:fldChar w:fldCharType="separate"/>
          </w:r>
          <w:r>
            <w:t>Model Performance</w:t>
          </w:r>
          <w:r>
            <w:rPr>
              <w:spacing w:val="-2"/>
            </w:rPr>
            <w:t xml:space="preserve"> </w:t>
          </w:r>
          <w:r>
            <w:t>and Results</w:t>
          </w:r>
          <w:r>
            <w:tab/>
          </w:r>
          <w:r>
            <w:t>28</w:t>
          </w:r>
          <w:r>
            <w:fldChar w:fldCharType="end"/>
          </w:r>
        </w:p>
        <w:p>
          <w:pPr>
            <w:pStyle w:val="9"/>
            <w:numPr>
              <w:ilvl w:val="0"/>
              <w:numId w:val="1"/>
            </w:numPr>
            <w:tabs>
              <w:tab w:val="left" w:pos="1198"/>
              <w:tab w:val="left" w:pos="1200"/>
              <w:tab w:val="right" w:leader="dot" w:pos="9432"/>
            </w:tabs>
            <w:spacing w:before="276" w:after="0" w:line="240" w:lineRule="auto"/>
            <w:ind w:left="1199" w:right="0" w:hanging="721"/>
            <w:jc w:val="left"/>
          </w:pPr>
          <w:r>
            <w:fldChar w:fldCharType="begin"/>
          </w:r>
          <w:r>
            <w:instrText xml:space="preserve"> HYPERLINK \l "_TOC_250002" </w:instrText>
          </w:r>
          <w:r>
            <w:fldChar w:fldCharType="separate"/>
          </w:r>
          <w:r>
            <w:t>Conclusion</w:t>
          </w:r>
          <w:r>
            <w:tab/>
          </w:r>
          <w:r>
            <w:t>35</w:t>
          </w:r>
          <w:r>
            <w:fldChar w:fldCharType="end"/>
          </w:r>
        </w:p>
        <w:p>
          <w:pPr>
            <w:pStyle w:val="10"/>
            <w:tabs>
              <w:tab w:val="right" w:leader="dot" w:pos="9425"/>
            </w:tabs>
            <w:spacing w:before="434"/>
            <w:ind w:left="1199" w:firstLine="0"/>
          </w:pPr>
          <w:r>
            <w:fldChar w:fldCharType="begin"/>
          </w:r>
          <w:r>
            <w:instrText xml:space="preserve"> HYPERLINK \l "_TOC_250000" </w:instrText>
          </w:r>
          <w:r>
            <w:fldChar w:fldCharType="separate"/>
          </w:r>
          <w:r>
            <w:t>REFERENCES</w:t>
          </w:r>
          <w:r>
            <w:tab/>
          </w:r>
          <w:r>
            <w:t>37</w:t>
          </w:r>
          <w:r>
            <w:fldChar w:fldCharType="end"/>
          </w:r>
        </w:p>
      </w:sdtContent>
    </w:sdt>
    <w:p>
      <w:pPr>
        <w:spacing w:after="0"/>
        <w:sectPr>
          <w:type w:val="continuous"/>
          <w:pgSz w:w="12240" w:h="15840"/>
          <w:pgMar w:top="1380" w:right="700" w:bottom="1622" w:left="1340" w:header="720" w:footer="720" w:gutter="0"/>
          <w:cols w:space="720" w:num="1"/>
        </w:sectPr>
      </w:pPr>
    </w:p>
    <w:p>
      <w:pPr>
        <w:pStyle w:val="2"/>
        <w:numPr>
          <w:ilvl w:val="0"/>
          <w:numId w:val="2"/>
        </w:numPr>
        <w:tabs>
          <w:tab w:val="left" w:pos="4378"/>
          <w:tab w:val="left" w:pos="4379"/>
        </w:tabs>
        <w:spacing w:before="80" w:after="0" w:line="240" w:lineRule="auto"/>
        <w:ind w:left="4378" w:right="0" w:hanging="721"/>
        <w:jc w:val="left"/>
      </w:pPr>
      <w:bookmarkStart w:id="0" w:name="_TOC_250021"/>
      <w:bookmarkEnd w:id="0"/>
      <w:r>
        <w:t>INTRODUCTION</w:t>
      </w:r>
    </w:p>
    <w:p>
      <w:pPr>
        <w:pStyle w:val="5"/>
        <w:spacing w:before="8"/>
        <w:rPr>
          <w:b/>
          <w:sz w:val="37"/>
        </w:rPr>
      </w:pPr>
    </w:p>
    <w:p>
      <w:pPr>
        <w:pStyle w:val="5"/>
        <w:spacing w:line="480" w:lineRule="auto"/>
        <w:ind w:left="119" w:right="718" w:firstLine="720"/>
        <w:jc w:val="both"/>
      </w:pPr>
      <w:r>
        <w:t xml:space="preserve">Human pose estimation is a challenging problem in the discipline of computer vision. It deals with localization of human joints in an image or video to form a skeletal representation. To automatically detect a person’s pose in an image is a difficult task as it depends on a number of aspects such as scale and resolution of the image, illumination variation, background clutter, clothing variations, surroundings, and interaction of humans with the surroundings [1]. An application of pose estimation which has attracted many researchers in this field is exercise and fitness. </w:t>
      </w:r>
    </w:p>
    <w:p>
      <w:pPr>
        <w:pStyle w:val="5"/>
        <w:spacing w:before="159" w:line="480" w:lineRule="auto"/>
        <w:ind w:left="119" w:right="719" w:firstLine="720"/>
        <w:jc w:val="both"/>
      </w:pPr>
      <w:r>
        <w:t xml:space="preserve">In recent years, human pose estimation has benefited greatly from deep learning and huge gains in performance have been achieved [3]. Deep learning approaches provide a more straightforward way of mapping the structure instead of having to deal with the dependencies between structures manually. [4] used deep learning to identify 5 exercise poses: pull up, swiss ball hamstring curl, push up, cycling and walking. However, using this method for </w:t>
      </w:r>
      <w:r>
        <w:rPr>
          <w:rFonts w:hint="default"/>
          <w:lang w:val="en-US"/>
        </w:rPr>
        <w:t>Namaz</w:t>
      </w:r>
      <w:r>
        <w:t xml:space="preserve"> poses is a relatively newer application [2].</w:t>
      </w:r>
    </w:p>
    <w:p>
      <w:pPr>
        <w:pStyle w:val="5"/>
        <w:spacing w:before="80" w:line="480" w:lineRule="auto"/>
        <w:ind w:right="719" w:firstLine="720" w:firstLineChars="0"/>
        <w:jc w:val="both"/>
      </w:pPr>
      <w:r>
        <w:t>This</w:t>
      </w:r>
      <w:r>
        <w:rPr>
          <w:spacing w:val="-7"/>
        </w:rPr>
        <w:t xml:space="preserve"> </w:t>
      </w:r>
      <w:r>
        <w:t>project</w:t>
      </w:r>
      <w:r>
        <w:rPr>
          <w:spacing w:val="-7"/>
        </w:rPr>
        <w:t xml:space="preserve"> </w:t>
      </w:r>
      <w:r>
        <w:t>focuses</w:t>
      </w:r>
      <w:r>
        <w:rPr>
          <w:spacing w:val="-7"/>
        </w:rPr>
        <w:t xml:space="preserve"> </w:t>
      </w:r>
      <w:r>
        <w:t>on</w:t>
      </w:r>
      <w:r>
        <w:rPr>
          <w:spacing w:val="-6"/>
        </w:rPr>
        <w:t xml:space="preserve"> </w:t>
      </w:r>
      <w:r>
        <w:t>exploring</w:t>
      </w:r>
      <w:r>
        <w:rPr>
          <w:spacing w:val="-7"/>
        </w:rPr>
        <w:t xml:space="preserve"> </w:t>
      </w:r>
      <w:r>
        <w:t>the</w:t>
      </w:r>
      <w:r>
        <w:rPr>
          <w:spacing w:val="-7"/>
        </w:rPr>
        <w:t xml:space="preserve"> </w:t>
      </w:r>
      <w:r>
        <w:t>different</w:t>
      </w:r>
      <w:r>
        <w:rPr>
          <w:spacing w:val="-7"/>
        </w:rPr>
        <w:t xml:space="preserve"> </w:t>
      </w:r>
      <w:r>
        <w:t>approaches</w:t>
      </w:r>
      <w:r>
        <w:rPr>
          <w:spacing w:val="-6"/>
        </w:rPr>
        <w:t xml:space="preserve"> </w:t>
      </w:r>
      <w:r>
        <w:t>for</w:t>
      </w:r>
      <w:r>
        <w:rPr>
          <w:spacing w:val="-7"/>
        </w:rPr>
        <w:t xml:space="preserve"> </w:t>
      </w:r>
      <w:r>
        <w:rPr>
          <w:rFonts w:hint="default"/>
          <w:spacing w:val="-7"/>
          <w:lang w:val="en-US"/>
        </w:rPr>
        <w:t>Namaz</w:t>
      </w:r>
      <w:r>
        <w:rPr>
          <w:spacing w:val="-7"/>
        </w:rPr>
        <w:t xml:space="preserve"> </w:t>
      </w:r>
      <w:r>
        <w:t>pose</w:t>
      </w:r>
      <w:r>
        <w:rPr>
          <w:spacing w:val="-7"/>
        </w:rPr>
        <w:t xml:space="preserve"> </w:t>
      </w:r>
      <w:r>
        <w:t>classification</w:t>
      </w:r>
      <w:r>
        <w:rPr>
          <w:spacing w:val="-6"/>
        </w:rPr>
        <w:t xml:space="preserve"> </w:t>
      </w:r>
      <w:r>
        <w:t xml:space="preserve">and seeks to attain insight into the following: What is pose estimation? What is deep learning? How can deep learning be applied to </w:t>
      </w:r>
      <w:r>
        <w:rPr>
          <w:rFonts w:hint="default"/>
          <w:lang w:val="en-US"/>
        </w:rPr>
        <w:t>Namaz</w:t>
      </w:r>
      <w:r>
        <w:t xml:space="preserve"> pose classification in real-time? This project uses references from conference proceedings, published papers, technical reports and journals. </w:t>
      </w:r>
    </w:p>
    <w:p>
      <w:pPr>
        <w:spacing w:after="0" w:line="480" w:lineRule="auto"/>
        <w:jc w:val="both"/>
        <w:sectPr>
          <w:headerReference r:id="rId7" w:type="default"/>
          <w:footerReference r:id="rId8" w:type="default"/>
          <w:pgSz w:w="12240" w:h="15840"/>
          <w:pgMar w:top="1380" w:right="700" w:bottom="1440" w:left="1340" w:header="744" w:footer="1243" w:gutter="0"/>
          <w:pgNumType w:start="1"/>
          <w:cols w:space="720" w:num="1"/>
        </w:sectPr>
      </w:pPr>
    </w:p>
    <w:p>
      <w:pPr>
        <w:pStyle w:val="2"/>
        <w:numPr>
          <w:ilvl w:val="0"/>
          <w:numId w:val="2"/>
        </w:numPr>
        <w:tabs>
          <w:tab w:val="left" w:pos="3718"/>
          <w:tab w:val="left" w:pos="3719"/>
        </w:tabs>
        <w:spacing w:before="80" w:after="0" w:line="240" w:lineRule="auto"/>
        <w:ind w:left="3718" w:right="0" w:hanging="721"/>
        <w:jc w:val="left"/>
      </w:pPr>
      <w:bookmarkStart w:id="1" w:name="_TOC_250019"/>
      <w:r>
        <w:t>HUMAN POSE</w:t>
      </w:r>
      <w:r>
        <w:rPr>
          <w:spacing w:val="-2"/>
        </w:rPr>
        <w:t xml:space="preserve"> </w:t>
      </w:r>
      <w:bookmarkEnd w:id="1"/>
      <w:r>
        <w:t>ESTIMATION</w:t>
      </w:r>
    </w:p>
    <w:p>
      <w:pPr>
        <w:pStyle w:val="5"/>
        <w:spacing w:before="8"/>
        <w:rPr>
          <w:b/>
          <w:sz w:val="37"/>
        </w:rPr>
      </w:pPr>
    </w:p>
    <w:p>
      <w:pPr>
        <w:pStyle w:val="5"/>
        <w:spacing w:line="480" w:lineRule="auto"/>
        <w:ind w:left="119" w:right="718" w:firstLine="720"/>
        <w:jc w:val="both"/>
      </w:pPr>
      <w:r>
        <w:t>Human posture recognition has made huge advancements in the past years. It has evolved from 2D to 3D pose estimation and from single person to multi person pose estimation. [16] uses pose estimation to build a machine learning application that helps detect shoplifters whereas [17] uses a single RGB camera to capture 3D poses of multiple people in real-time. Human pose estimation</w:t>
      </w:r>
      <w:r>
        <w:rPr>
          <w:spacing w:val="-7"/>
        </w:rPr>
        <w:t xml:space="preserve"> </w:t>
      </w:r>
      <w:r>
        <w:t>algorithms</w:t>
      </w:r>
      <w:r>
        <w:rPr>
          <w:spacing w:val="-7"/>
        </w:rPr>
        <w:t xml:space="preserve"> </w:t>
      </w:r>
      <w:r>
        <w:t>can</w:t>
      </w:r>
      <w:r>
        <w:rPr>
          <w:spacing w:val="-6"/>
        </w:rPr>
        <w:t xml:space="preserve"> </w:t>
      </w:r>
      <w:r>
        <w:t>be</w:t>
      </w:r>
      <w:r>
        <w:rPr>
          <w:spacing w:val="-7"/>
        </w:rPr>
        <w:t xml:space="preserve"> </w:t>
      </w:r>
      <w:r>
        <w:t>widely</w:t>
      </w:r>
      <w:r>
        <w:rPr>
          <w:spacing w:val="-7"/>
        </w:rPr>
        <w:t xml:space="preserve"> </w:t>
      </w:r>
      <w:r>
        <w:t>organized</w:t>
      </w:r>
      <w:r>
        <w:rPr>
          <w:spacing w:val="-6"/>
        </w:rPr>
        <w:t xml:space="preserve"> </w:t>
      </w:r>
      <w:r>
        <w:t>in</w:t>
      </w:r>
      <w:r>
        <w:rPr>
          <w:spacing w:val="-7"/>
        </w:rPr>
        <w:t xml:space="preserve"> </w:t>
      </w:r>
      <w:r>
        <w:t>two</w:t>
      </w:r>
      <w:r>
        <w:rPr>
          <w:spacing w:val="-6"/>
        </w:rPr>
        <w:t xml:space="preserve"> </w:t>
      </w:r>
      <w:r>
        <w:t>ways.</w:t>
      </w:r>
      <w:r>
        <w:rPr>
          <w:spacing w:val="-7"/>
        </w:rPr>
        <w:t xml:space="preserve"> </w:t>
      </w:r>
      <w:r>
        <w:t>Algorithms</w:t>
      </w:r>
      <w:r>
        <w:rPr>
          <w:spacing w:val="-7"/>
        </w:rPr>
        <w:t xml:space="preserve"> </w:t>
      </w:r>
      <w:r>
        <w:t>prototyping</w:t>
      </w:r>
      <w:r>
        <w:rPr>
          <w:spacing w:val="-6"/>
        </w:rPr>
        <w:t xml:space="preserve"> </w:t>
      </w:r>
      <w:r>
        <w:t>estimation</w:t>
      </w:r>
      <w:r>
        <w:rPr>
          <w:spacing w:val="-7"/>
        </w:rPr>
        <w:t xml:space="preserve"> </w:t>
      </w:r>
      <w:r>
        <w:t>of human poses as a geometric calculation are classified as generative methods while algorithms modelling</w:t>
      </w:r>
      <w:r>
        <w:rPr>
          <w:spacing w:val="-6"/>
        </w:rPr>
        <w:t xml:space="preserve"> </w:t>
      </w:r>
      <w:r>
        <w:t>human</w:t>
      </w:r>
      <w:r>
        <w:rPr>
          <w:spacing w:val="-5"/>
        </w:rPr>
        <w:t xml:space="preserve"> </w:t>
      </w:r>
      <w:r>
        <w:t>pose</w:t>
      </w:r>
      <w:r>
        <w:rPr>
          <w:spacing w:val="-6"/>
        </w:rPr>
        <w:t xml:space="preserve"> </w:t>
      </w:r>
      <w:r>
        <w:t>estimation</w:t>
      </w:r>
      <w:r>
        <w:rPr>
          <w:spacing w:val="-5"/>
        </w:rPr>
        <w:t xml:space="preserve"> </w:t>
      </w:r>
      <w:r>
        <w:t>as</w:t>
      </w:r>
      <w:r>
        <w:rPr>
          <w:spacing w:val="-6"/>
        </w:rPr>
        <w:t xml:space="preserve"> </w:t>
      </w:r>
      <w:r>
        <w:t>an</w:t>
      </w:r>
      <w:r>
        <w:rPr>
          <w:spacing w:val="-6"/>
        </w:rPr>
        <w:t xml:space="preserve"> </w:t>
      </w:r>
      <w:r>
        <w:t>image</w:t>
      </w:r>
      <w:r>
        <w:rPr>
          <w:spacing w:val="-6"/>
        </w:rPr>
        <w:t xml:space="preserve"> </w:t>
      </w:r>
      <w:r>
        <w:t>processing</w:t>
      </w:r>
      <w:r>
        <w:rPr>
          <w:spacing w:val="-5"/>
        </w:rPr>
        <w:t xml:space="preserve"> </w:t>
      </w:r>
      <w:r>
        <w:t>problem</w:t>
      </w:r>
      <w:r>
        <w:rPr>
          <w:spacing w:val="-6"/>
        </w:rPr>
        <w:t xml:space="preserve"> </w:t>
      </w:r>
      <w:r>
        <w:t>are</w:t>
      </w:r>
      <w:r>
        <w:rPr>
          <w:spacing w:val="-6"/>
        </w:rPr>
        <w:t xml:space="preserve"> </w:t>
      </w:r>
      <w:r>
        <w:t>classified</w:t>
      </w:r>
      <w:r>
        <w:rPr>
          <w:spacing w:val="-6"/>
        </w:rPr>
        <w:t xml:space="preserve"> </w:t>
      </w:r>
      <w:r>
        <w:t>as</w:t>
      </w:r>
      <w:r>
        <w:rPr>
          <w:spacing w:val="-5"/>
        </w:rPr>
        <w:t xml:space="preserve"> </w:t>
      </w:r>
      <w:r>
        <w:t>discriminative methods [7]. Another way of classifying these algorithms is based on their method of working. Algorithms starting from a higher-level generalization and moving down are called top-down methods, whereas algorithms that start with pixels and move upwards are called bottom-up methods [8].</w:t>
      </w:r>
    </w:p>
    <w:p>
      <w:pPr>
        <w:pStyle w:val="2"/>
        <w:numPr>
          <w:ilvl w:val="1"/>
          <w:numId w:val="1"/>
        </w:numPr>
        <w:tabs>
          <w:tab w:val="left" w:pos="1200"/>
        </w:tabs>
        <w:spacing w:before="164" w:after="0" w:line="240" w:lineRule="auto"/>
        <w:ind w:left="1199" w:right="0" w:hanging="361"/>
        <w:jc w:val="left"/>
      </w:pPr>
      <w:bookmarkStart w:id="2" w:name="_TOC_250018"/>
      <w:bookmarkEnd w:id="2"/>
      <w:r>
        <w:t>GENERATIVE</w:t>
      </w:r>
    </w:p>
    <w:p>
      <w:pPr>
        <w:pStyle w:val="5"/>
        <w:spacing w:before="9"/>
        <w:rPr>
          <w:b/>
          <w:sz w:val="37"/>
        </w:rPr>
      </w:pPr>
    </w:p>
    <w:p>
      <w:pPr>
        <w:pStyle w:val="5"/>
        <w:spacing w:line="480" w:lineRule="auto"/>
        <w:ind w:left="119" w:right="719" w:firstLine="720"/>
        <w:jc w:val="both"/>
      </w:pPr>
      <w:r>
        <w:t>Generative procedures provide a technique to predict the features from a given pose hypothesis. They start with initializing the posture of the human body and project it to the image plane. Adjustments are made to make the projected image and current image observations compliant. Generative based approaches offer easy generalization due to less constraint of a training pose dataset [9]. However, due to the high dimensional projection space search, this method is not considered computationally feasible, and is thus slower as compared to discriminative methods. [10] describes a generative Bayesian method to track 3D segmented human</w:t>
      </w:r>
      <w:r>
        <w:rPr>
          <w:spacing w:val="-8"/>
        </w:rPr>
        <w:t xml:space="preserve"> </w:t>
      </w:r>
      <w:r>
        <w:t>body</w:t>
      </w:r>
      <w:r>
        <w:rPr>
          <w:spacing w:val="-7"/>
        </w:rPr>
        <w:t xml:space="preserve"> </w:t>
      </w:r>
      <w:r>
        <w:t>figures</w:t>
      </w:r>
      <w:r>
        <w:rPr>
          <w:spacing w:val="-7"/>
        </w:rPr>
        <w:t xml:space="preserve"> </w:t>
      </w:r>
      <w:r>
        <w:t>in</w:t>
      </w:r>
      <w:r>
        <w:rPr>
          <w:spacing w:val="-7"/>
        </w:rPr>
        <w:t xml:space="preserve"> </w:t>
      </w:r>
      <w:r>
        <w:t>videos.</w:t>
      </w:r>
      <w:r>
        <w:rPr>
          <w:spacing w:val="-7"/>
        </w:rPr>
        <w:t xml:space="preserve"> </w:t>
      </w:r>
      <w:r>
        <w:t>This</w:t>
      </w:r>
      <w:r>
        <w:rPr>
          <w:spacing w:val="-7"/>
        </w:rPr>
        <w:t xml:space="preserve"> </w:t>
      </w:r>
      <w:r>
        <w:t>is</w:t>
      </w:r>
      <w:r>
        <w:rPr>
          <w:spacing w:val="-7"/>
        </w:rPr>
        <w:t xml:space="preserve"> </w:t>
      </w:r>
      <w:r>
        <w:t>a</w:t>
      </w:r>
      <w:r>
        <w:rPr>
          <w:spacing w:val="-7"/>
        </w:rPr>
        <w:t xml:space="preserve"> </w:t>
      </w:r>
      <w:r>
        <w:t>probabilistic</w:t>
      </w:r>
      <w:r>
        <w:rPr>
          <w:spacing w:val="-7"/>
        </w:rPr>
        <w:t xml:space="preserve"> </w:t>
      </w:r>
      <w:r>
        <w:t>method</w:t>
      </w:r>
      <w:r>
        <w:rPr>
          <w:spacing w:val="-7"/>
        </w:rPr>
        <w:t xml:space="preserve"> </w:t>
      </w:r>
      <w:r>
        <w:t>which</w:t>
      </w:r>
      <w:r>
        <w:rPr>
          <w:spacing w:val="-7"/>
        </w:rPr>
        <w:t xml:space="preserve"> </w:t>
      </w:r>
      <w:r>
        <w:t>consists</w:t>
      </w:r>
      <w:r>
        <w:rPr>
          <w:spacing w:val="-8"/>
        </w:rPr>
        <w:t xml:space="preserve"> </w:t>
      </w:r>
      <w:r>
        <w:t>of</w:t>
      </w:r>
      <w:r>
        <w:rPr>
          <w:spacing w:val="-7"/>
        </w:rPr>
        <w:t xml:space="preserve"> </w:t>
      </w:r>
      <w:r>
        <w:t>a</w:t>
      </w:r>
      <w:r>
        <w:rPr>
          <w:spacing w:val="-7"/>
        </w:rPr>
        <w:t xml:space="preserve"> </w:t>
      </w:r>
      <w:r>
        <w:t>generative</w:t>
      </w:r>
      <w:r>
        <w:rPr>
          <w:spacing w:val="-7"/>
        </w:rPr>
        <w:t xml:space="preserve"> </w:t>
      </w:r>
      <w:r>
        <w:t>model for image appearance, an initial probability distribution over joint angles and pose that</w:t>
      </w:r>
      <w:r>
        <w:rPr>
          <w:spacing w:val="-26"/>
        </w:rPr>
        <w:t xml:space="preserve"> </w:t>
      </w:r>
      <w:r>
        <w:t>represents</w:t>
      </w:r>
    </w:p>
    <w:p>
      <w:pPr>
        <w:spacing w:after="0" w:line="480" w:lineRule="auto"/>
        <w:jc w:val="both"/>
        <w:sectPr>
          <w:pgSz w:w="12240" w:h="15840"/>
          <w:pgMar w:top="1380" w:right="700" w:bottom="1440" w:left="1340" w:header="744" w:footer="1243" w:gutter="0"/>
          <w:cols w:space="720" w:num="1"/>
        </w:sectPr>
      </w:pPr>
    </w:p>
    <w:p>
      <w:pPr>
        <w:pStyle w:val="5"/>
        <w:spacing w:before="80" w:line="480" w:lineRule="auto"/>
        <w:ind w:left="119" w:right="719"/>
        <w:jc w:val="both"/>
      </w:pPr>
      <w:r>
        <w:t>movement of humans and a robust likelihood function. Even though the method is able to track humans in unknown complicated backgrounds, it faces the risk of eventually losing track of the object.</w:t>
      </w:r>
    </w:p>
    <w:p>
      <w:pPr>
        <w:pStyle w:val="2"/>
        <w:numPr>
          <w:ilvl w:val="1"/>
          <w:numId w:val="1"/>
        </w:numPr>
        <w:tabs>
          <w:tab w:val="left" w:pos="1200"/>
        </w:tabs>
        <w:spacing w:before="158" w:after="0" w:line="240" w:lineRule="auto"/>
        <w:ind w:left="1199" w:right="0" w:hanging="361"/>
        <w:jc w:val="left"/>
      </w:pPr>
      <w:bookmarkStart w:id="3" w:name="_TOC_250017"/>
      <w:bookmarkEnd w:id="3"/>
      <w:r>
        <w:t>DISCRIMINATIVE</w:t>
      </w:r>
    </w:p>
    <w:p>
      <w:pPr>
        <w:pStyle w:val="5"/>
        <w:spacing w:before="2"/>
        <w:rPr>
          <w:b/>
          <w:sz w:val="38"/>
        </w:rPr>
      </w:pPr>
    </w:p>
    <w:p>
      <w:pPr>
        <w:pStyle w:val="5"/>
        <w:spacing w:line="480" w:lineRule="auto"/>
        <w:ind w:left="119" w:right="718" w:firstLine="720"/>
        <w:jc w:val="both"/>
      </w:pPr>
      <w:r>
        <w:t>Contrary to generative methods, discriminative methods start with the evidence of the image and learn a technique to model the relationship between the human poses and evidence on the basis of training data. Model testing in discriminative methods is a lot faster as opposed to generative methods due to the search in a constrained space as opposed to a high dimensional feature space [7]. [11] explores a discriminative based learning method to obtain 3D human pose from silhouettes. This approach does not require a body model explicitly nor any prior labelled parts of the body in the image. It restores the pose using non-linear regression based on the shape descriptor vectors fetched automatically from silhouettes of images. It uses Relevance Vector Machine (RVM) regressors and damped least squares for regression [11]. The method, though increasing the accuracy by three times, is not accurate enough, as there are some instances of incorrect</w:t>
      </w:r>
      <w:r>
        <w:rPr>
          <w:spacing w:val="-6"/>
        </w:rPr>
        <w:t xml:space="preserve"> </w:t>
      </w:r>
      <w:r>
        <w:t>poses</w:t>
      </w:r>
      <w:r>
        <w:rPr>
          <w:spacing w:val="-6"/>
        </w:rPr>
        <w:t xml:space="preserve"> </w:t>
      </w:r>
      <w:r>
        <w:t>and</w:t>
      </w:r>
      <w:r>
        <w:rPr>
          <w:spacing w:val="-6"/>
        </w:rPr>
        <w:t xml:space="preserve"> </w:t>
      </w:r>
      <w:r>
        <w:t>results</w:t>
      </w:r>
      <w:r>
        <w:rPr>
          <w:spacing w:val="-6"/>
        </w:rPr>
        <w:t xml:space="preserve"> </w:t>
      </w:r>
      <w:r>
        <w:t>showing</w:t>
      </w:r>
      <w:r>
        <w:rPr>
          <w:spacing w:val="-6"/>
        </w:rPr>
        <w:t xml:space="preserve"> </w:t>
      </w:r>
      <w:r>
        <w:t>significant</w:t>
      </w:r>
      <w:r>
        <w:rPr>
          <w:spacing w:val="-5"/>
        </w:rPr>
        <w:t xml:space="preserve"> </w:t>
      </w:r>
      <w:r>
        <w:t>temporal</w:t>
      </w:r>
      <w:r>
        <w:rPr>
          <w:spacing w:val="-6"/>
        </w:rPr>
        <w:t xml:space="preserve"> </w:t>
      </w:r>
      <w:r>
        <w:t>jitter.</w:t>
      </w:r>
      <w:r>
        <w:rPr>
          <w:spacing w:val="-6"/>
        </w:rPr>
        <w:t xml:space="preserve"> </w:t>
      </w:r>
      <w:r>
        <w:t>Discriminative</w:t>
      </w:r>
      <w:r>
        <w:rPr>
          <w:spacing w:val="-6"/>
        </w:rPr>
        <w:t xml:space="preserve"> </w:t>
      </w:r>
      <w:r>
        <w:t>methods</w:t>
      </w:r>
      <w:r>
        <w:rPr>
          <w:spacing w:val="-6"/>
        </w:rPr>
        <w:t xml:space="preserve"> </w:t>
      </w:r>
      <w:r>
        <w:t>are</w:t>
      </w:r>
      <w:r>
        <w:rPr>
          <w:spacing w:val="-5"/>
        </w:rPr>
        <w:t xml:space="preserve"> </w:t>
      </w:r>
      <w:r>
        <w:t>further categorized into learning methods and exemplar methods</w:t>
      </w:r>
      <w:r>
        <w:rPr>
          <w:spacing w:val="-2"/>
        </w:rPr>
        <w:t xml:space="preserve"> </w:t>
      </w:r>
      <w:r>
        <w:t>[7].</w:t>
      </w:r>
    </w:p>
    <w:p>
      <w:pPr>
        <w:pStyle w:val="2"/>
        <w:numPr>
          <w:ilvl w:val="2"/>
          <w:numId w:val="1"/>
        </w:numPr>
        <w:tabs>
          <w:tab w:val="left" w:pos="1560"/>
        </w:tabs>
        <w:spacing w:before="159" w:after="0" w:line="240" w:lineRule="auto"/>
        <w:ind w:left="1559" w:right="0" w:hanging="361"/>
        <w:jc w:val="left"/>
      </w:pPr>
      <w:bookmarkStart w:id="4" w:name="_TOC_250016"/>
      <w:r>
        <w:t>LEARNING BASED – DEEP</w:t>
      </w:r>
      <w:r>
        <w:rPr>
          <w:spacing w:val="-3"/>
        </w:rPr>
        <w:t xml:space="preserve"> </w:t>
      </w:r>
      <w:bookmarkEnd w:id="4"/>
      <w:r>
        <w:t>LEARNING:</w:t>
      </w:r>
    </w:p>
    <w:p>
      <w:pPr>
        <w:pStyle w:val="5"/>
        <w:spacing w:before="9"/>
        <w:rPr>
          <w:b/>
          <w:sz w:val="37"/>
        </w:rPr>
      </w:pPr>
    </w:p>
    <w:p>
      <w:pPr>
        <w:pStyle w:val="5"/>
        <w:spacing w:before="80" w:line="480" w:lineRule="auto"/>
        <w:ind w:left="119" w:right="719"/>
        <w:jc w:val="both"/>
      </w:pPr>
      <w:r>
        <w:t>One</w:t>
      </w:r>
      <w:r>
        <w:rPr>
          <w:spacing w:val="-15"/>
        </w:rPr>
        <w:t xml:space="preserve"> </w:t>
      </w:r>
      <w:r>
        <w:t>important</w:t>
      </w:r>
      <w:r>
        <w:rPr>
          <w:spacing w:val="-15"/>
        </w:rPr>
        <w:t xml:space="preserve"> </w:t>
      </w:r>
      <w:r>
        <w:t>learning-based</w:t>
      </w:r>
      <w:r>
        <w:rPr>
          <w:spacing w:val="-15"/>
        </w:rPr>
        <w:t xml:space="preserve"> </w:t>
      </w:r>
      <w:r>
        <w:t>method</w:t>
      </w:r>
      <w:r>
        <w:rPr>
          <w:spacing w:val="-14"/>
        </w:rPr>
        <w:t xml:space="preserve"> </w:t>
      </w:r>
      <w:r>
        <w:t>is</w:t>
      </w:r>
      <w:r>
        <w:rPr>
          <w:spacing w:val="-15"/>
        </w:rPr>
        <w:t xml:space="preserve"> </w:t>
      </w:r>
      <w:r>
        <w:t>deep</w:t>
      </w:r>
      <w:r>
        <w:rPr>
          <w:spacing w:val="-15"/>
        </w:rPr>
        <w:t xml:space="preserve"> </w:t>
      </w:r>
      <w:r>
        <w:t>learning</w:t>
      </w:r>
      <w:r>
        <w:rPr>
          <w:spacing w:val="-14"/>
        </w:rPr>
        <w:t xml:space="preserve"> </w:t>
      </w:r>
      <w:r>
        <w:t>which</w:t>
      </w:r>
      <w:r>
        <w:rPr>
          <w:spacing w:val="-14"/>
        </w:rPr>
        <w:t xml:space="preserve"> </w:t>
      </w:r>
      <w:r>
        <w:t>is</w:t>
      </w:r>
      <w:r>
        <w:rPr>
          <w:spacing w:val="-15"/>
        </w:rPr>
        <w:t xml:space="preserve"> </w:t>
      </w:r>
      <w:r>
        <w:t>built</w:t>
      </w:r>
      <w:r>
        <w:rPr>
          <w:spacing w:val="-14"/>
        </w:rPr>
        <w:t xml:space="preserve"> </w:t>
      </w:r>
      <w:r>
        <w:t>upon</w:t>
      </w:r>
      <w:r>
        <w:rPr>
          <w:spacing w:val="-15"/>
        </w:rPr>
        <w:t xml:space="preserve"> </w:t>
      </w:r>
      <w:r>
        <w:t>Artificial</w:t>
      </w:r>
      <w:r>
        <w:rPr>
          <w:spacing w:val="-13"/>
        </w:rPr>
        <w:t xml:space="preserve"> </w:t>
      </w:r>
      <w:r>
        <w:t>Neural Networks</w:t>
      </w:r>
      <w:r>
        <w:rPr>
          <w:spacing w:val="-8"/>
        </w:rPr>
        <w:t xml:space="preserve"> </w:t>
      </w:r>
      <w:r>
        <w:t>(ANNs).</w:t>
      </w:r>
      <w:r>
        <w:rPr>
          <w:spacing w:val="-8"/>
        </w:rPr>
        <w:t xml:space="preserve"> </w:t>
      </w:r>
      <w:r>
        <w:t>ANN</w:t>
      </w:r>
      <w:r>
        <w:rPr>
          <w:spacing w:val="-8"/>
        </w:rPr>
        <w:t xml:space="preserve"> </w:t>
      </w:r>
      <w:r>
        <w:t>is</w:t>
      </w:r>
      <w:r>
        <w:rPr>
          <w:spacing w:val="-7"/>
        </w:rPr>
        <w:t xml:space="preserve"> </w:t>
      </w:r>
      <w:r>
        <w:t>analogous</w:t>
      </w:r>
      <w:r>
        <w:rPr>
          <w:spacing w:val="-8"/>
        </w:rPr>
        <w:t xml:space="preserve"> </w:t>
      </w:r>
      <w:r>
        <w:t>to</w:t>
      </w:r>
      <w:r>
        <w:rPr>
          <w:spacing w:val="-8"/>
        </w:rPr>
        <w:t xml:space="preserve"> </w:t>
      </w:r>
      <w:r>
        <w:t>the</w:t>
      </w:r>
      <w:r>
        <w:rPr>
          <w:spacing w:val="-8"/>
        </w:rPr>
        <w:t xml:space="preserve"> </w:t>
      </w:r>
      <w:r>
        <w:t>human</w:t>
      </w:r>
      <w:r>
        <w:rPr>
          <w:spacing w:val="-7"/>
        </w:rPr>
        <w:t xml:space="preserve"> </w:t>
      </w:r>
      <w:r>
        <w:t>brain</w:t>
      </w:r>
      <w:r>
        <w:rPr>
          <w:spacing w:val="-8"/>
        </w:rPr>
        <w:t xml:space="preserve"> </w:t>
      </w:r>
      <w:r>
        <w:t>where</w:t>
      </w:r>
      <w:r>
        <w:rPr>
          <w:spacing w:val="-8"/>
        </w:rPr>
        <w:t xml:space="preserve"> </w:t>
      </w:r>
      <w:r>
        <w:t>the</w:t>
      </w:r>
      <w:r>
        <w:rPr>
          <w:spacing w:val="-6"/>
        </w:rPr>
        <w:t xml:space="preserve"> </w:t>
      </w:r>
      <w:r>
        <w:t>units</w:t>
      </w:r>
      <w:r>
        <w:rPr>
          <w:spacing w:val="-8"/>
        </w:rPr>
        <w:t xml:space="preserve"> </w:t>
      </w:r>
      <w:r>
        <w:t>in</w:t>
      </w:r>
      <w:r>
        <w:rPr>
          <w:spacing w:val="-8"/>
        </w:rPr>
        <w:t xml:space="preserve"> </w:t>
      </w:r>
      <w:r>
        <w:t>an</w:t>
      </w:r>
      <w:r>
        <w:rPr>
          <w:spacing w:val="-8"/>
        </w:rPr>
        <w:t xml:space="preserve"> </w:t>
      </w:r>
      <w:r>
        <w:t>ANN</w:t>
      </w:r>
      <w:r>
        <w:rPr>
          <w:spacing w:val="-7"/>
        </w:rPr>
        <w:t xml:space="preserve"> </w:t>
      </w:r>
      <w:r>
        <w:t>represent</w:t>
      </w:r>
      <w:r>
        <w:rPr>
          <w:spacing w:val="-8"/>
        </w:rPr>
        <w:t xml:space="preserve"> </w:t>
      </w:r>
      <w:r>
        <w:t xml:space="preserve">the neurons in the human brain, and weights represent the strength of connection between neurons. Deep learning provides an end-to-end architecture that allows automatic learning of key information from images. </w:t>
      </w:r>
    </w:p>
    <w:p>
      <w:pPr>
        <w:pStyle w:val="2"/>
        <w:numPr>
          <w:ilvl w:val="2"/>
          <w:numId w:val="1"/>
        </w:numPr>
        <w:tabs>
          <w:tab w:val="left" w:pos="1560"/>
        </w:tabs>
        <w:spacing w:before="158" w:after="0" w:line="240" w:lineRule="auto"/>
        <w:ind w:left="1559" w:right="0" w:hanging="361"/>
        <w:jc w:val="left"/>
      </w:pPr>
      <w:bookmarkStart w:id="5" w:name="_TOC_250015"/>
      <w:r>
        <w:t>EXEMPLAR</w:t>
      </w:r>
      <w:r>
        <w:rPr>
          <w:spacing w:val="-1"/>
        </w:rPr>
        <w:t xml:space="preserve"> </w:t>
      </w:r>
      <w:bookmarkEnd w:id="5"/>
      <w:r>
        <w:t>METHODS:</w:t>
      </w:r>
    </w:p>
    <w:p>
      <w:pPr>
        <w:pStyle w:val="5"/>
        <w:spacing w:before="2"/>
        <w:rPr>
          <w:b/>
          <w:sz w:val="38"/>
        </w:rPr>
      </w:pPr>
    </w:p>
    <w:p>
      <w:pPr>
        <w:pStyle w:val="5"/>
        <w:spacing w:line="480" w:lineRule="auto"/>
        <w:ind w:left="119" w:right="718" w:firstLine="720"/>
        <w:jc w:val="both"/>
      </w:pPr>
      <w:r>
        <w:t>In exemplar methods, pose estimation is based on a unique set of poses with their equivalent representations [7]. Classification algorithms such as random forests and randomized trees are robust and fast enough to manage this. Random forest is made up of various</w:t>
      </w:r>
      <w:r>
        <w:rPr>
          <w:spacing w:val="-34"/>
        </w:rPr>
        <w:t xml:space="preserve"> </w:t>
      </w:r>
      <w:r>
        <w:t>randomized decision trees and is hence called an ensemble classifier. It consists of non-terminal nodes which have a decision function to predict the similarities in images. Fig. 8 gives an example. [19] used an</w:t>
      </w:r>
      <w:r>
        <w:rPr>
          <w:spacing w:val="-7"/>
        </w:rPr>
        <w:t xml:space="preserve"> </w:t>
      </w:r>
      <w:r>
        <w:t>improved</w:t>
      </w:r>
      <w:r>
        <w:rPr>
          <w:spacing w:val="-6"/>
        </w:rPr>
        <w:t xml:space="preserve"> </w:t>
      </w:r>
      <w:r>
        <w:t>version</w:t>
      </w:r>
      <w:r>
        <w:rPr>
          <w:spacing w:val="-6"/>
        </w:rPr>
        <w:t xml:space="preserve"> </w:t>
      </w:r>
      <w:r>
        <w:t>of</w:t>
      </w:r>
      <w:r>
        <w:rPr>
          <w:spacing w:val="-6"/>
        </w:rPr>
        <w:t xml:space="preserve"> </w:t>
      </w:r>
      <w:r>
        <w:t>random</w:t>
      </w:r>
      <w:r>
        <w:rPr>
          <w:spacing w:val="-6"/>
        </w:rPr>
        <w:t xml:space="preserve"> </w:t>
      </w:r>
      <w:r>
        <w:t>forests</w:t>
      </w:r>
      <w:r>
        <w:rPr>
          <w:spacing w:val="-6"/>
        </w:rPr>
        <w:t xml:space="preserve"> </w:t>
      </w:r>
      <w:r>
        <w:t>which</w:t>
      </w:r>
      <w:r>
        <w:rPr>
          <w:spacing w:val="-5"/>
        </w:rPr>
        <w:t xml:space="preserve"> </w:t>
      </w:r>
      <w:r>
        <w:t>comprised</w:t>
      </w:r>
      <w:r>
        <w:rPr>
          <w:spacing w:val="-6"/>
        </w:rPr>
        <w:t xml:space="preserve"> </w:t>
      </w:r>
      <w:r>
        <w:t>of</w:t>
      </w:r>
      <w:r>
        <w:rPr>
          <w:spacing w:val="-6"/>
        </w:rPr>
        <w:t xml:space="preserve"> </w:t>
      </w:r>
      <w:r>
        <w:t>two</w:t>
      </w:r>
      <w:r>
        <w:rPr>
          <w:spacing w:val="-6"/>
        </w:rPr>
        <w:t xml:space="preserve"> </w:t>
      </w:r>
      <w:r>
        <w:t>levels</w:t>
      </w:r>
      <w:r>
        <w:rPr>
          <w:spacing w:val="-6"/>
        </w:rPr>
        <w:t xml:space="preserve"> </w:t>
      </w:r>
      <w:r>
        <w:t>of</w:t>
      </w:r>
      <w:r>
        <w:rPr>
          <w:spacing w:val="-6"/>
        </w:rPr>
        <w:t xml:space="preserve"> </w:t>
      </w:r>
      <w:r>
        <w:t>random</w:t>
      </w:r>
      <w:r>
        <w:rPr>
          <w:spacing w:val="-6"/>
        </w:rPr>
        <w:t xml:space="preserve"> </w:t>
      </w:r>
      <w:r>
        <w:t>forests.</w:t>
      </w:r>
      <w:r>
        <w:rPr>
          <w:spacing w:val="-6"/>
        </w:rPr>
        <w:t xml:space="preserve"> </w:t>
      </w:r>
      <w:r>
        <w:t>The</w:t>
      </w:r>
      <w:r>
        <w:rPr>
          <w:spacing w:val="-6"/>
        </w:rPr>
        <w:t xml:space="preserve"> </w:t>
      </w:r>
      <w:r>
        <w:t>first layer of the tree acted as a discriminative classifier to classify body parts and passed the classification results to the second layer which predicted joint locations in the body. Another approach similar to random forests is Hough forests [7] which consists of decision forest combinations, where the terminal node in every tree is either a regression or classification node. Enhanced Hough trees have a parts objective (“PARTS”) which is an optimized objective based on discrete information</w:t>
      </w:r>
      <w:r>
        <w:rPr>
          <w:spacing w:val="-2"/>
        </w:rPr>
        <w:t xml:space="preserve"> </w:t>
      </w:r>
      <w:r>
        <w:t>gain.</w:t>
      </w:r>
    </w:p>
    <w:p>
      <w:pPr>
        <w:pStyle w:val="2"/>
        <w:numPr>
          <w:ilvl w:val="1"/>
          <w:numId w:val="1"/>
        </w:numPr>
        <w:tabs>
          <w:tab w:val="left" w:pos="1200"/>
        </w:tabs>
        <w:spacing w:before="159" w:after="0" w:line="240" w:lineRule="auto"/>
        <w:ind w:left="1199" w:right="0" w:hanging="361"/>
        <w:jc w:val="left"/>
      </w:pPr>
      <w:bookmarkStart w:id="6" w:name="_TOC_250014"/>
      <w:bookmarkEnd w:id="6"/>
      <w:r>
        <w:t>TOP- DOWN:</w:t>
      </w:r>
    </w:p>
    <w:p>
      <w:pPr>
        <w:pStyle w:val="5"/>
        <w:spacing w:before="9"/>
        <w:rPr>
          <w:b/>
          <w:sz w:val="37"/>
        </w:rPr>
      </w:pPr>
    </w:p>
    <w:p>
      <w:pPr>
        <w:pStyle w:val="5"/>
        <w:spacing w:line="480" w:lineRule="auto"/>
        <w:ind w:left="119" w:right="719" w:firstLine="720"/>
        <w:jc w:val="both"/>
      </w:pPr>
      <w:r>
        <w:t>Most</w:t>
      </w:r>
      <w:r>
        <w:rPr>
          <w:spacing w:val="-14"/>
        </w:rPr>
        <w:t xml:space="preserve"> </w:t>
      </w:r>
      <w:r>
        <w:t>studies</w:t>
      </w:r>
      <w:r>
        <w:rPr>
          <w:spacing w:val="-13"/>
        </w:rPr>
        <w:t xml:space="preserve"> </w:t>
      </w:r>
      <w:r>
        <w:t>refer</w:t>
      </w:r>
      <w:r>
        <w:rPr>
          <w:spacing w:val="-13"/>
        </w:rPr>
        <w:t xml:space="preserve"> </w:t>
      </w:r>
      <w:r>
        <w:t>to</w:t>
      </w:r>
      <w:r>
        <w:rPr>
          <w:spacing w:val="-13"/>
        </w:rPr>
        <w:t xml:space="preserve"> </w:t>
      </w:r>
      <w:r>
        <w:t>generative</w:t>
      </w:r>
      <w:r>
        <w:rPr>
          <w:spacing w:val="-13"/>
        </w:rPr>
        <w:t xml:space="preserve"> </w:t>
      </w:r>
      <w:r>
        <w:t>methods</w:t>
      </w:r>
      <w:r>
        <w:rPr>
          <w:spacing w:val="-13"/>
        </w:rPr>
        <w:t xml:space="preserve"> </w:t>
      </w:r>
      <w:r>
        <w:t>as</w:t>
      </w:r>
      <w:r>
        <w:rPr>
          <w:spacing w:val="-13"/>
        </w:rPr>
        <w:t xml:space="preserve"> </w:t>
      </w:r>
      <w:r>
        <w:t>top-down</w:t>
      </w:r>
      <w:r>
        <w:rPr>
          <w:spacing w:val="-13"/>
        </w:rPr>
        <w:t xml:space="preserve"> </w:t>
      </w:r>
      <w:r>
        <w:t>methods</w:t>
      </w:r>
      <w:r>
        <w:rPr>
          <w:spacing w:val="-13"/>
        </w:rPr>
        <w:t xml:space="preserve"> </w:t>
      </w:r>
      <w:r>
        <w:t>[7].</w:t>
      </w:r>
      <w:r>
        <w:rPr>
          <w:spacing w:val="-13"/>
        </w:rPr>
        <w:t xml:space="preserve"> </w:t>
      </w:r>
      <w:r>
        <w:t>The</w:t>
      </w:r>
      <w:r>
        <w:rPr>
          <w:spacing w:val="-13"/>
        </w:rPr>
        <w:t xml:space="preserve"> </w:t>
      </w:r>
      <w:r>
        <w:t>top-down</w:t>
      </w:r>
      <w:r>
        <w:rPr>
          <w:spacing w:val="-13"/>
        </w:rPr>
        <w:t xml:space="preserve"> </w:t>
      </w:r>
      <w:r>
        <w:t>approach obtains keypoints by using a module to detect human subjects to which a pose estimator can be applied. The primary advantage of top-down methods is their ability to break down the task</w:t>
      </w:r>
      <w:r>
        <w:rPr>
          <w:spacing w:val="-18"/>
        </w:rPr>
        <w:t xml:space="preserve"> </w:t>
      </w:r>
      <w:r>
        <w:t>into</w:t>
      </w:r>
    </w:p>
    <w:p>
      <w:pPr>
        <w:spacing w:after="0" w:line="480" w:lineRule="auto"/>
        <w:jc w:val="both"/>
        <w:sectPr>
          <w:pgSz w:w="12240" w:h="15840"/>
          <w:pgMar w:top="1380" w:right="700" w:bottom="1440" w:left="1340" w:header="744" w:footer="1243" w:gutter="0"/>
          <w:cols w:space="720" w:num="1"/>
        </w:sectPr>
      </w:pPr>
    </w:p>
    <w:p>
      <w:pPr>
        <w:pStyle w:val="5"/>
        <w:spacing w:before="80" w:line="480" w:lineRule="auto"/>
        <w:ind w:left="119" w:right="718"/>
        <w:jc w:val="both"/>
      </w:pPr>
      <w:r>
        <w:t>multiple smaller tasks. These smaller tasks include detecting the object followed by pose estimation. For this, the detector should be powerful enough to detect hard or comparatively smaller objects so that the performance of the pose estimator is improved. [8] uses a top down approach</w:t>
      </w:r>
      <w:r>
        <w:rPr>
          <w:spacing w:val="-8"/>
        </w:rPr>
        <w:t xml:space="preserve"> </w:t>
      </w:r>
      <w:r>
        <w:t>to</w:t>
      </w:r>
      <w:r>
        <w:rPr>
          <w:spacing w:val="-8"/>
        </w:rPr>
        <w:t xml:space="preserve"> </w:t>
      </w:r>
      <w:r>
        <w:t>articulate</w:t>
      </w:r>
      <w:r>
        <w:rPr>
          <w:spacing w:val="-8"/>
        </w:rPr>
        <w:t xml:space="preserve"> </w:t>
      </w:r>
      <w:r>
        <w:t>human</w:t>
      </w:r>
      <w:r>
        <w:rPr>
          <w:spacing w:val="-8"/>
        </w:rPr>
        <w:t xml:space="preserve"> </w:t>
      </w:r>
      <w:r>
        <w:t>pose</w:t>
      </w:r>
      <w:r>
        <w:rPr>
          <w:spacing w:val="-7"/>
        </w:rPr>
        <w:t xml:space="preserve"> </w:t>
      </w:r>
      <w:r>
        <w:t>estimation</w:t>
      </w:r>
      <w:r>
        <w:rPr>
          <w:spacing w:val="-8"/>
        </w:rPr>
        <w:t xml:space="preserve"> </w:t>
      </w:r>
      <w:r>
        <w:t>and</w:t>
      </w:r>
      <w:r>
        <w:rPr>
          <w:spacing w:val="-8"/>
        </w:rPr>
        <w:t xml:space="preserve"> </w:t>
      </w:r>
      <w:r>
        <w:t>tracking.</w:t>
      </w:r>
      <w:r>
        <w:rPr>
          <w:spacing w:val="-8"/>
        </w:rPr>
        <w:t xml:space="preserve"> </w:t>
      </w:r>
      <w:r>
        <w:t>Their</w:t>
      </w:r>
      <w:r>
        <w:rPr>
          <w:spacing w:val="-7"/>
        </w:rPr>
        <w:t xml:space="preserve"> </w:t>
      </w:r>
      <w:r>
        <w:t>top</w:t>
      </w:r>
      <w:r>
        <w:rPr>
          <w:spacing w:val="-8"/>
        </w:rPr>
        <w:t xml:space="preserve"> </w:t>
      </w:r>
      <w:r>
        <w:t>down</w:t>
      </w:r>
      <w:r>
        <w:rPr>
          <w:spacing w:val="-8"/>
        </w:rPr>
        <w:t xml:space="preserve"> </w:t>
      </w:r>
      <w:r>
        <w:t>approach</w:t>
      </w:r>
      <w:r>
        <w:rPr>
          <w:spacing w:val="-8"/>
        </w:rPr>
        <w:t xml:space="preserve"> </w:t>
      </w:r>
      <w:r>
        <w:t>comprises</w:t>
      </w:r>
      <w:r>
        <w:rPr>
          <w:spacing w:val="-8"/>
        </w:rPr>
        <w:t xml:space="preserve"> </w:t>
      </w:r>
      <w:r>
        <w:t>of three components – a human candidate detector, a single person pose estimator and a human</w:t>
      </w:r>
      <w:r>
        <w:rPr>
          <w:spacing w:val="-36"/>
        </w:rPr>
        <w:t xml:space="preserve"> </w:t>
      </w:r>
      <w:r>
        <w:t>pose tracker</w:t>
      </w:r>
      <w:r>
        <w:rPr>
          <w:spacing w:val="-17"/>
        </w:rPr>
        <w:t xml:space="preserve"> </w:t>
      </w:r>
      <w:r>
        <w:t>[8].</w:t>
      </w:r>
      <w:r>
        <w:rPr>
          <w:spacing w:val="-16"/>
        </w:rPr>
        <w:t xml:space="preserve"> </w:t>
      </w:r>
      <w:r>
        <w:t>A</w:t>
      </w:r>
      <w:r>
        <w:rPr>
          <w:spacing w:val="-16"/>
        </w:rPr>
        <w:t xml:space="preserve"> </w:t>
      </w:r>
      <w:r>
        <w:t>general</w:t>
      </w:r>
      <w:r>
        <w:rPr>
          <w:spacing w:val="-16"/>
        </w:rPr>
        <w:t xml:space="preserve"> </w:t>
      </w:r>
      <w:r>
        <w:t>object</w:t>
      </w:r>
      <w:r>
        <w:rPr>
          <w:spacing w:val="-16"/>
        </w:rPr>
        <w:t xml:space="preserve"> </w:t>
      </w:r>
      <w:r>
        <w:t>detector</w:t>
      </w:r>
      <w:r>
        <w:rPr>
          <w:spacing w:val="-16"/>
        </w:rPr>
        <w:t xml:space="preserve"> </w:t>
      </w:r>
      <w:r>
        <w:t>is</w:t>
      </w:r>
      <w:r>
        <w:rPr>
          <w:spacing w:val="-16"/>
        </w:rPr>
        <w:t xml:space="preserve"> </w:t>
      </w:r>
      <w:r>
        <w:t>chosen</w:t>
      </w:r>
      <w:r>
        <w:rPr>
          <w:spacing w:val="-16"/>
        </w:rPr>
        <w:t xml:space="preserve"> </w:t>
      </w:r>
      <w:r>
        <w:t>to</w:t>
      </w:r>
      <w:r>
        <w:rPr>
          <w:spacing w:val="-16"/>
        </w:rPr>
        <w:t xml:space="preserve"> </w:t>
      </w:r>
      <w:r>
        <w:t>identify</w:t>
      </w:r>
      <w:r>
        <w:rPr>
          <w:spacing w:val="-16"/>
        </w:rPr>
        <w:t xml:space="preserve"> </w:t>
      </w:r>
      <w:r>
        <w:t>human</w:t>
      </w:r>
      <w:r>
        <w:rPr>
          <w:spacing w:val="-16"/>
        </w:rPr>
        <w:t xml:space="preserve"> </w:t>
      </w:r>
      <w:r>
        <w:t>candidates</w:t>
      </w:r>
      <w:r>
        <w:rPr>
          <w:spacing w:val="-16"/>
        </w:rPr>
        <w:t xml:space="preserve"> </w:t>
      </w:r>
      <w:r>
        <w:t>after</w:t>
      </w:r>
      <w:r>
        <w:rPr>
          <w:spacing w:val="-16"/>
        </w:rPr>
        <w:t xml:space="preserve"> </w:t>
      </w:r>
      <w:r>
        <w:t>which</w:t>
      </w:r>
      <w:r>
        <w:rPr>
          <w:spacing w:val="-16"/>
        </w:rPr>
        <w:t xml:space="preserve"> </w:t>
      </w:r>
      <w:r>
        <w:t>a</w:t>
      </w:r>
      <w:r>
        <w:rPr>
          <w:spacing w:val="-16"/>
        </w:rPr>
        <w:t xml:space="preserve"> </w:t>
      </w:r>
      <w:r>
        <w:t>cascaded pyramid tracker is used to recognize the equivalent human pose and lastly, a flow-based pose tracker is used to assign a distinct and temporally consistent id to each human candidate for multi pose</w:t>
      </w:r>
      <w:r>
        <w:rPr>
          <w:spacing w:val="-11"/>
        </w:rPr>
        <w:t xml:space="preserve"> </w:t>
      </w:r>
      <w:r>
        <w:t>tracking.</w:t>
      </w:r>
      <w:r>
        <w:rPr>
          <w:spacing w:val="-10"/>
        </w:rPr>
        <w:t xml:space="preserve"> </w:t>
      </w:r>
      <w:r>
        <w:t>Even</w:t>
      </w:r>
      <w:r>
        <w:rPr>
          <w:spacing w:val="-10"/>
        </w:rPr>
        <w:t xml:space="preserve"> </w:t>
      </w:r>
      <w:r>
        <w:t>though</w:t>
      </w:r>
      <w:r>
        <w:rPr>
          <w:spacing w:val="-10"/>
        </w:rPr>
        <w:t xml:space="preserve"> </w:t>
      </w:r>
      <w:r>
        <w:t>this</w:t>
      </w:r>
      <w:r>
        <w:rPr>
          <w:spacing w:val="-11"/>
        </w:rPr>
        <w:t xml:space="preserve"> </w:t>
      </w:r>
      <w:r>
        <w:t>research</w:t>
      </w:r>
      <w:r>
        <w:rPr>
          <w:spacing w:val="-10"/>
        </w:rPr>
        <w:t xml:space="preserve"> </w:t>
      </w:r>
      <w:r>
        <w:t>develops</w:t>
      </w:r>
      <w:r>
        <w:rPr>
          <w:spacing w:val="-10"/>
        </w:rPr>
        <w:t xml:space="preserve"> </w:t>
      </w:r>
      <w:r>
        <w:t>a</w:t>
      </w:r>
      <w:r>
        <w:rPr>
          <w:spacing w:val="-10"/>
        </w:rPr>
        <w:t xml:space="preserve"> </w:t>
      </w:r>
      <w:r>
        <w:t>modular</w:t>
      </w:r>
      <w:r>
        <w:rPr>
          <w:spacing w:val="-11"/>
        </w:rPr>
        <w:t xml:space="preserve"> </w:t>
      </w:r>
      <w:r>
        <w:t>system</w:t>
      </w:r>
      <w:r>
        <w:rPr>
          <w:spacing w:val="-10"/>
        </w:rPr>
        <w:t xml:space="preserve"> </w:t>
      </w:r>
      <w:r>
        <w:t>to</w:t>
      </w:r>
      <w:r>
        <w:rPr>
          <w:spacing w:val="-10"/>
        </w:rPr>
        <w:t xml:space="preserve"> </w:t>
      </w:r>
      <w:r>
        <w:t>human</w:t>
      </w:r>
      <w:r>
        <w:rPr>
          <w:spacing w:val="-10"/>
        </w:rPr>
        <w:t xml:space="preserve"> </w:t>
      </w:r>
      <w:r>
        <w:t>pose</w:t>
      </w:r>
      <w:r>
        <w:rPr>
          <w:spacing w:val="-11"/>
        </w:rPr>
        <w:t xml:space="preserve"> </w:t>
      </w:r>
      <w:r>
        <w:t>estimation</w:t>
      </w:r>
      <w:r>
        <w:rPr>
          <w:spacing w:val="-10"/>
        </w:rPr>
        <w:t xml:space="preserve"> </w:t>
      </w:r>
      <w:r>
        <w:t>and tracking, they achieve an average precision of only 69.4 for pose estimation and 68.9 for pose tracking, leaving a lot of scope for</w:t>
      </w:r>
      <w:r>
        <w:rPr>
          <w:spacing w:val="-4"/>
        </w:rPr>
        <w:t xml:space="preserve"> </w:t>
      </w:r>
      <w:r>
        <w:t>improvement.</w:t>
      </w:r>
    </w:p>
    <w:p>
      <w:pPr>
        <w:pStyle w:val="5"/>
        <w:rPr>
          <w:sz w:val="26"/>
        </w:rPr>
      </w:pPr>
    </w:p>
    <w:p>
      <w:pPr>
        <w:pStyle w:val="5"/>
        <w:rPr>
          <w:sz w:val="26"/>
        </w:rPr>
      </w:pPr>
    </w:p>
    <w:p>
      <w:pPr>
        <w:pStyle w:val="5"/>
        <w:spacing w:before="11"/>
        <w:rPr>
          <w:sz w:val="23"/>
        </w:rPr>
      </w:pPr>
    </w:p>
    <w:p>
      <w:pPr>
        <w:pStyle w:val="2"/>
        <w:numPr>
          <w:ilvl w:val="1"/>
          <w:numId w:val="1"/>
        </w:numPr>
        <w:tabs>
          <w:tab w:val="left" w:pos="1200"/>
        </w:tabs>
        <w:spacing w:before="0" w:after="0" w:line="240" w:lineRule="auto"/>
        <w:ind w:left="1199" w:right="0" w:hanging="361"/>
        <w:jc w:val="left"/>
      </w:pPr>
      <w:bookmarkStart w:id="7" w:name="_TOC_250013"/>
      <w:r>
        <w:t>BOTTOM –</w:t>
      </w:r>
      <w:r>
        <w:rPr>
          <w:spacing w:val="-1"/>
        </w:rPr>
        <w:t xml:space="preserve"> </w:t>
      </w:r>
      <w:bookmarkEnd w:id="7"/>
      <w:r>
        <w:t>UP:</w:t>
      </w:r>
    </w:p>
    <w:p>
      <w:pPr>
        <w:pStyle w:val="5"/>
        <w:spacing w:before="9"/>
        <w:rPr>
          <w:b/>
          <w:sz w:val="37"/>
        </w:rPr>
      </w:pPr>
    </w:p>
    <w:p>
      <w:pPr>
        <w:pStyle w:val="5"/>
        <w:spacing w:line="480" w:lineRule="auto"/>
        <w:ind w:left="119" w:right="718" w:firstLine="720"/>
        <w:jc w:val="both"/>
      </w:pPr>
      <w:r>
        <w:t>This approach involves detection of human keypoints from potential subjects and organizing them into human limbs using several data association mechanisms. The cost of computation</w:t>
      </w:r>
      <w:r>
        <w:rPr>
          <w:spacing w:val="-12"/>
        </w:rPr>
        <w:t xml:space="preserve"> </w:t>
      </w:r>
      <w:r>
        <w:t>in</w:t>
      </w:r>
      <w:r>
        <w:rPr>
          <w:spacing w:val="-11"/>
        </w:rPr>
        <w:t xml:space="preserve"> </w:t>
      </w:r>
      <w:r>
        <w:t>this</w:t>
      </w:r>
      <w:r>
        <w:rPr>
          <w:spacing w:val="-11"/>
        </w:rPr>
        <w:t xml:space="preserve"> </w:t>
      </w:r>
      <w:r>
        <w:t>method</w:t>
      </w:r>
      <w:r>
        <w:rPr>
          <w:spacing w:val="-11"/>
        </w:rPr>
        <w:t xml:space="preserve"> </w:t>
      </w:r>
      <w:r>
        <w:t>does</w:t>
      </w:r>
      <w:r>
        <w:rPr>
          <w:spacing w:val="-11"/>
        </w:rPr>
        <w:t xml:space="preserve"> </w:t>
      </w:r>
      <w:r>
        <w:t>not</w:t>
      </w:r>
      <w:r>
        <w:rPr>
          <w:spacing w:val="-11"/>
        </w:rPr>
        <w:t xml:space="preserve"> </w:t>
      </w:r>
      <w:r>
        <w:t>depend</w:t>
      </w:r>
      <w:r>
        <w:rPr>
          <w:spacing w:val="-11"/>
        </w:rPr>
        <w:t xml:space="preserve"> </w:t>
      </w:r>
      <w:r>
        <w:t>on</w:t>
      </w:r>
      <w:r>
        <w:rPr>
          <w:spacing w:val="-11"/>
        </w:rPr>
        <w:t xml:space="preserve"> </w:t>
      </w:r>
      <w:r>
        <w:t>the</w:t>
      </w:r>
      <w:r>
        <w:rPr>
          <w:spacing w:val="-11"/>
        </w:rPr>
        <w:t xml:space="preserve"> </w:t>
      </w:r>
      <w:r>
        <w:t>number</w:t>
      </w:r>
      <w:r>
        <w:rPr>
          <w:spacing w:val="-11"/>
        </w:rPr>
        <w:t xml:space="preserve"> </w:t>
      </w:r>
      <w:r>
        <w:t>of</w:t>
      </w:r>
      <w:r>
        <w:rPr>
          <w:spacing w:val="-11"/>
        </w:rPr>
        <w:t xml:space="preserve"> </w:t>
      </w:r>
      <w:r>
        <w:t>human</w:t>
      </w:r>
      <w:r>
        <w:rPr>
          <w:spacing w:val="-11"/>
        </w:rPr>
        <w:t xml:space="preserve"> </w:t>
      </w:r>
      <w:r>
        <w:t>subjects</w:t>
      </w:r>
      <w:r>
        <w:rPr>
          <w:spacing w:val="-11"/>
        </w:rPr>
        <w:t xml:space="preserve"> </w:t>
      </w:r>
      <w:r>
        <w:t>in</w:t>
      </w:r>
      <w:r>
        <w:rPr>
          <w:spacing w:val="-12"/>
        </w:rPr>
        <w:t xml:space="preserve"> </w:t>
      </w:r>
      <w:r>
        <w:t>the</w:t>
      </w:r>
      <w:r>
        <w:rPr>
          <w:spacing w:val="-11"/>
        </w:rPr>
        <w:t xml:space="preserve"> </w:t>
      </w:r>
      <w:r>
        <w:t>images.</w:t>
      </w:r>
      <w:r>
        <w:rPr>
          <w:spacing w:val="-11"/>
        </w:rPr>
        <w:t xml:space="preserve"> </w:t>
      </w:r>
      <w:r>
        <w:t>Thus, it provides a very good compensation between cost and accuracy. Some surveys refer to bottom- up methods as discriminative methods [7]. [12] proposes a novel approach that combines traditional bottom-up and top-down methods for multi-person pose estimation. The feed forwarding to the network is done in a bottom-up fashion while parsing of poses along with bounding box constraints is performed in a top-down fashion. The features from the image are extracted using a residual network which is trained to learn the confidence map of the joints</w:t>
      </w:r>
      <w:r>
        <w:rPr>
          <w:spacing w:val="-23"/>
        </w:rPr>
        <w:t xml:space="preserve"> </w:t>
      </w:r>
      <w:r>
        <w:t>and</w:t>
      </w:r>
    </w:p>
    <w:p>
      <w:pPr>
        <w:spacing w:after="0" w:line="480" w:lineRule="auto"/>
        <w:jc w:val="both"/>
        <w:sectPr>
          <w:pgSz w:w="12240" w:h="15840"/>
          <w:pgMar w:top="1380" w:right="700" w:bottom="1440" w:left="1340" w:header="744" w:footer="1243" w:gutter="0"/>
          <w:cols w:space="720" w:num="1"/>
        </w:sectPr>
      </w:pPr>
    </w:p>
    <w:p>
      <w:pPr>
        <w:pStyle w:val="5"/>
        <w:spacing w:before="80" w:line="480" w:lineRule="auto"/>
        <w:ind w:left="119" w:right="718"/>
        <w:jc w:val="both"/>
      </w:pPr>
      <w:r>
        <w:t>relationships of connectivity between the joints. This residual network is nothing but ResNet50, which is a deep neural network architecture. Although this research does not focus on classifying the poses, it shows how deep learning architectures like ResNet50 can be used in order to make human pose estimation accurate.</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3305"/>
          <w:tab w:val="left" w:pos="3306"/>
        </w:tabs>
        <w:spacing w:before="80" w:after="0" w:line="240" w:lineRule="auto"/>
        <w:ind w:left="3305" w:right="0" w:hanging="721"/>
        <w:jc w:val="left"/>
      </w:pPr>
      <w:bookmarkStart w:id="8" w:name="_TOC_250012"/>
      <w:r>
        <w:t>KEYPOINT DETECTION</w:t>
      </w:r>
      <w:r>
        <w:rPr>
          <w:spacing w:val="-1"/>
        </w:rPr>
        <w:t xml:space="preserve"> </w:t>
      </w:r>
      <w:bookmarkEnd w:id="8"/>
      <w:r>
        <w:t>METHODS</w:t>
      </w:r>
    </w:p>
    <w:p/>
    <w:p/>
    <w:p>
      <w:pPr>
        <w:pStyle w:val="5"/>
        <w:rPr>
          <w:b/>
          <w:sz w:val="20"/>
        </w:rPr>
      </w:pPr>
    </w:p>
    <w:p>
      <w:pPr>
        <w:pStyle w:val="5"/>
        <w:rPr>
          <w:b/>
          <w:sz w:val="20"/>
        </w:rPr>
      </w:pPr>
    </w:p>
    <w:p>
      <w:pPr>
        <w:pStyle w:val="5"/>
        <w:spacing w:before="2"/>
        <w:rPr>
          <w:b/>
        </w:rPr>
      </w:pPr>
    </w:p>
    <w:p>
      <w:pPr>
        <w:pStyle w:val="2"/>
        <w:numPr>
          <w:ilvl w:val="0"/>
          <w:numId w:val="3"/>
        </w:numPr>
        <w:tabs>
          <w:tab w:val="left" w:pos="840"/>
        </w:tabs>
        <w:spacing w:before="90" w:after="0" w:line="240" w:lineRule="auto"/>
        <w:ind w:left="839" w:right="0" w:hanging="361"/>
        <w:jc w:val="left"/>
      </w:pPr>
      <w:bookmarkStart w:id="9" w:name="_TOC_250011"/>
      <w:bookmarkEnd w:id="9"/>
      <w:r>
        <w:rPr>
          <w:rFonts w:hint="default"/>
          <w:lang w:val="en-US"/>
        </w:rPr>
        <w:t xml:space="preserve">Media </w:t>
      </w:r>
      <w:r>
        <w:rPr>
          <w:lang w:val="en-US"/>
        </w:rPr>
        <w:t>pipe</w:t>
      </w:r>
      <w:r>
        <w:t>:</w:t>
      </w:r>
    </w:p>
    <w:p>
      <w:pPr>
        <w:pStyle w:val="5"/>
        <w:spacing w:before="8"/>
        <w:rPr>
          <w:b/>
          <w:sz w:val="37"/>
        </w:rPr>
      </w:pPr>
    </w:p>
    <w:p>
      <w:pPr>
        <w:pStyle w:val="5"/>
        <w:spacing w:before="1" w:line="480" w:lineRule="auto"/>
        <w:ind w:left="119" w:right="718" w:firstLine="720"/>
        <w:jc w:val="both"/>
      </w:pPr>
      <w:r>
        <w:rPr>
          <w:lang w:val="en-US"/>
        </w:rPr>
        <w:t>Media</w:t>
      </w:r>
      <w:r>
        <w:rPr>
          <w:rFonts w:hint="default"/>
          <w:lang w:val="en-US"/>
        </w:rPr>
        <w:t xml:space="preserve"> </w:t>
      </w:r>
      <w:r>
        <w:rPr>
          <w:lang w:val="en-US"/>
        </w:rPr>
        <w:t>pipe</w:t>
      </w:r>
      <w:r>
        <w:rPr>
          <w:spacing w:val="-6"/>
        </w:rPr>
        <w:t xml:space="preserve"> </w:t>
      </w:r>
      <w:r>
        <w:t>is</w:t>
      </w:r>
      <w:r>
        <w:rPr>
          <w:spacing w:val="-5"/>
        </w:rPr>
        <w:t xml:space="preserve"> </w:t>
      </w:r>
      <w:r>
        <w:t>a</w:t>
      </w:r>
      <w:r>
        <w:rPr>
          <w:spacing w:val="-5"/>
        </w:rPr>
        <w:t xml:space="preserve"> </w:t>
      </w:r>
      <w:r>
        <w:t>multi-person</w:t>
      </w:r>
      <w:r>
        <w:rPr>
          <w:spacing w:val="-5"/>
        </w:rPr>
        <w:t xml:space="preserve"> </w:t>
      </w:r>
      <w:r>
        <w:t>real-time</w:t>
      </w:r>
      <w:r>
        <w:rPr>
          <w:spacing w:val="-5"/>
        </w:rPr>
        <w:t xml:space="preserve"> </w:t>
      </w:r>
      <w:r>
        <w:t>keypoint</w:t>
      </w:r>
      <w:r>
        <w:rPr>
          <w:spacing w:val="-6"/>
        </w:rPr>
        <w:t xml:space="preserve"> </w:t>
      </w:r>
      <w:r>
        <w:t>detection</w:t>
      </w:r>
      <w:r>
        <w:rPr>
          <w:spacing w:val="-5"/>
        </w:rPr>
        <w:t xml:space="preserve"> </w:t>
      </w:r>
      <w:r>
        <w:t>which</w:t>
      </w:r>
      <w:r>
        <w:rPr>
          <w:spacing w:val="-5"/>
        </w:rPr>
        <w:t xml:space="preserve"> </w:t>
      </w:r>
      <w:r>
        <w:t>brought</w:t>
      </w:r>
      <w:r>
        <w:rPr>
          <w:spacing w:val="-5"/>
        </w:rPr>
        <w:t xml:space="preserve"> </w:t>
      </w:r>
      <w:r>
        <w:t>a</w:t>
      </w:r>
      <w:r>
        <w:rPr>
          <w:spacing w:val="-5"/>
        </w:rPr>
        <w:t xml:space="preserve"> </w:t>
      </w:r>
      <w:r>
        <w:t>revolution</w:t>
      </w:r>
      <w:r>
        <w:rPr>
          <w:spacing w:val="-6"/>
        </w:rPr>
        <w:t xml:space="preserve"> </w:t>
      </w:r>
      <w:r>
        <w:t>in</w:t>
      </w:r>
      <w:r>
        <w:rPr>
          <w:spacing w:val="-5"/>
        </w:rPr>
        <w:t xml:space="preserve"> </w:t>
      </w:r>
      <w:r>
        <w:t xml:space="preserve">the field of pose estimation. It was invented in Carnegie Mellon University (CMU) by the Perceptual Computing Lab[13]. It uses CNN based architecture to identify facial, hand and foot keypoints of a human body from single images. </w:t>
      </w:r>
      <w:r>
        <w:rPr>
          <w:lang w:val="en-US"/>
        </w:rPr>
        <w:t>media pipe</w:t>
      </w:r>
      <w:r>
        <w:t xml:space="preserve"> helps identify human body joints using an RGB camera. </w:t>
      </w:r>
      <w:r>
        <w:rPr>
          <w:lang w:val="en-US"/>
        </w:rPr>
        <w:t>media pipe</w:t>
      </w:r>
      <w:r>
        <w:t xml:space="preserve"> keypoints include eyes, ears, neck, nose, elbows, shoulders, knees, wrists, ankles</w:t>
      </w:r>
      <w:r>
        <w:rPr>
          <w:spacing w:val="-7"/>
        </w:rPr>
        <w:t xml:space="preserve"> </w:t>
      </w:r>
      <w:r>
        <w:t>and</w:t>
      </w:r>
      <w:r>
        <w:rPr>
          <w:spacing w:val="-6"/>
        </w:rPr>
        <w:t xml:space="preserve"> </w:t>
      </w:r>
      <w:r>
        <w:t>hips.</w:t>
      </w:r>
      <w:r>
        <w:rPr>
          <w:spacing w:val="-6"/>
        </w:rPr>
        <w:t xml:space="preserve"> </w:t>
      </w:r>
      <w:r>
        <w:t>It</w:t>
      </w:r>
      <w:r>
        <w:rPr>
          <w:spacing w:val="-7"/>
        </w:rPr>
        <w:t xml:space="preserve"> </w:t>
      </w:r>
      <w:r>
        <w:t>presents</w:t>
      </w:r>
      <w:r>
        <w:rPr>
          <w:spacing w:val="-6"/>
        </w:rPr>
        <w:t xml:space="preserve"> </w:t>
      </w:r>
      <w:r>
        <w:t>the</w:t>
      </w:r>
      <w:r>
        <w:rPr>
          <w:spacing w:val="-6"/>
        </w:rPr>
        <w:t xml:space="preserve"> </w:t>
      </w:r>
      <w:r>
        <w:t>results</w:t>
      </w:r>
      <w:r>
        <w:rPr>
          <w:spacing w:val="-6"/>
        </w:rPr>
        <w:t xml:space="preserve"> </w:t>
      </w:r>
      <w:r>
        <w:t>obtained</w:t>
      </w:r>
      <w:r>
        <w:rPr>
          <w:spacing w:val="-7"/>
        </w:rPr>
        <w:t xml:space="preserve"> </w:t>
      </w:r>
      <w:r>
        <w:t>by</w:t>
      </w:r>
      <w:r>
        <w:rPr>
          <w:spacing w:val="-6"/>
        </w:rPr>
        <w:t xml:space="preserve"> </w:t>
      </w:r>
      <w:r>
        <w:t>processing</w:t>
      </w:r>
      <w:r>
        <w:rPr>
          <w:spacing w:val="-5"/>
        </w:rPr>
        <w:t xml:space="preserve"> </w:t>
      </w:r>
      <w:r>
        <w:t>inputs</w:t>
      </w:r>
      <w:r>
        <w:rPr>
          <w:spacing w:val="-6"/>
        </w:rPr>
        <w:t xml:space="preserve"> </w:t>
      </w:r>
      <w:r>
        <w:t>from</w:t>
      </w:r>
      <w:r>
        <w:rPr>
          <w:spacing w:val="-7"/>
        </w:rPr>
        <w:t xml:space="preserve"> </w:t>
      </w:r>
      <w:r>
        <w:t>a</w:t>
      </w:r>
      <w:r>
        <w:rPr>
          <w:spacing w:val="-6"/>
        </w:rPr>
        <w:t xml:space="preserve"> </w:t>
      </w:r>
      <w:r>
        <w:t>camera</w:t>
      </w:r>
      <w:r>
        <w:rPr>
          <w:spacing w:val="-6"/>
        </w:rPr>
        <w:t xml:space="preserve"> </w:t>
      </w:r>
      <w:r>
        <w:t>in</w:t>
      </w:r>
      <w:r>
        <w:rPr>
          <w:spacing w:val="-6"/>
        </w:rPr>
        <w:t xml:space="preserve"> </w:t>
      </w:r>
      <w:r>
        <w:t>real-time</w:t>
      </w:r>
      <w:r>
        <w:rPr>
          <w:spacing w:val="-7"/>
        </w:rPr>
        <w:t xml:space="preserve"> </w:t>
      </w:r>
      <w:r>
        <w:t xml:space="preserve">or pre-recorded videos or static images as 18 simple keypoints. Because of this, it finds its use in a variety of applications ranging from sports, surveillance, activity detection to </w:t>
      </w:r>
      <w:r>
        <w:rPr>
          <w:lang w:val="en-US"/>
        </w:rPr>
        <w:t>Namaz</w:t>
      </w:r>
      <w:r>
        <w:t xml:space="preserve"> pose recognition.</w:t>
      </w:r>
      <w:r>
        <w:rPr>
          <w:spacing w:val="-6"/>
        </w:rPr>
        <w:t xml:space="preserve"> </w:t>
      </w:r>
      <w:r>
        <w:t>The</w:t>
      </w:r>
      <w:r>
        <w:rPr>
          <w:spacing w:val="-5"/>
        </w:rPr>
        <w:t xml:space="preserve"> </w:t>
      </w:r>
      <w:r>
        <w:t>work</w:t>
      </w:r>
      <w:r>
        <w:rPr>
          <w:spacing w:val="-6"/>
        </w:rPr>
        <w:t xml:space="preserve"> </w:t>
      </w:r>
      <w:r>
        <w:t>proposed</w:t>
      </w:r>
      <w:r>
        <w:rPr>
          <w:spacing w:val="-5"/>
        </w:rPr>
        <w:t xml:space="preserve"> </w:t>
      </w:r>
      <w:r>
        <w:t>in</w:t>
      </w:r>
      <w:r>
        <w:rPr>
          <w:spacing w:val="-5"/>
        </w:rPr>
        <w:t xml:space="preserve"> </w:t>
      </w:r>
      <w:r>
        <w:t>[18]</w:t>
      </w:r>
      <w:r>
        <w:rPr>
          <w:spacing w:val="-6"/>
        </w:rPr>
        <w:t xml:space="preserve"> </w:t>
      </w:r>
      <w:r>
        <w:t>uses</w:t>
      </w:r>
      <w:r>
        <w:rPr>
          <w:spacing w:val="-5"/>
        </w:rPr>
        <w:t xml:space="preserve"> </w:t>
      </w:r>
      <w:r>
        <w:rPr>
          <w:lang w:val="en-US"/>
        </w:rPr>
        <w:t>media pipe</w:t>
      </w:r>
      <w:r>
        <w:rPr>
          <w:spacing w:val="-5"/>
        </w:rPr>
        <w:t xml:space="preserve"> </w:t>
      </w:r>
      <w:r>
        <w:t>for</w:t>
      </w:r>
      <w:r>
        <w:rPr>
          <w:spacing w:val="-6"/>
        </w:rPr>
        <w:t xml:space="preserve"> </w:t>
      </w:r>
      <w:r>
        <w:t>initial</w:t>
      </w:r>
      <w:r>
        <w:rPr>
          <w:spacing w:val="-5"/>
        </w:rPr>
        <w:t xml:space="preserve"> </w:t>
      </w:r>
      <w:r>
        <w:t>keypoint</w:t>
      </w:r>
      <w:r>
        <w:rPr>
          <w:spacing w:val="-6"/>
        </w:rPr>
        <w:t xml:space="preserve"> </w:t>
      </w:r>
      <w:r>
        <w:t>identification</w:t>
      </w:r>
      <w:r>
        <w:rPr>
          <w:spacing w:val="-5"/>
        </w:rPr>
        <w:t xml:space="preserve"> </w:t>
      </w:r>
      <w:r>
        <w:t xml:space="preserve">followed by CNN for classification of </w:t>
      </w:r>
      <w:r>
        <w:rPr>
          <w:lang w:val="en-US"/>
        </w:rPr>
        <w:t>Namaz</w:t>
      </w:r>
      <w:r>
        <w:t xml:space="preserve"> poses. However, they achieve an accuracy of only 78% which could be due to the limited dataset they used or architecture and hyperparameter tuning of their CNN model.</w:t>
      </w:r>
    </w:p>
    <w:p>
      <w:pPr>
        <w:pStyle w:val="5"/>
        <w:spacing w:before="163" w:line="480" w:lineRule="auto"/>
        <w:ind w:left="119" w:right="719" w:firstLine="720"/>
        <w:jc w:val="both"/>
      </w:pPr>
      <w:r>
        <w:t xml:space="preserve">The first stage in </w:t>
      </w:r>
      <w:r>
        <w:rPr>
          <w:lang w:val="en-US"/>
        </w:rPr>
        <w:t>media pipe</w:t>
      </w:r>
      <w:r>
        <w:t xml:space="preserve"> is detecting keypoints of every person in the image which is followed by assigning parts to each distinct individual. Fig. 2 depicts the architecture of the </w:t>
      </w:r>
      <w:r>
        <w:rPr>
          <w:lang w:val="en-US"/>
        </w:rPr>
        <w:t>media pipe</w:t>
      </w:r>
      <w:r>
        <w:t xml:space="preserve"> model [13]. </w:t>
      </w:r>
      <w:r>
        <w:rPr>
          <w:lang w:val="en-US"/>
        </w:rPr>
        <w:t>media pipe</w:t>
      </w:r>
      <w:r>
        <w:t xml:space="preserve"> network starts with extraction of features from the image using the</w:t>
      </w:r>
      <w:r>
        <w:rPr>
          <w:spacing w:val="-15"/>
        </w:rPr>
        <w:t xml:space="preserve"> </w:t>
      </w:r>
      <w:r>
        <w:t>initial</w:t>
      </w:r>
      <w:r>
        <w:rPr>
          <w:spacing w:val="-13"/>
        </w:rPr>
        <w:t xml:space="preserve"> </w:t>
      </w:r>
      <w:r>
        <w:t>layers</w:t>
      </w:r>
      <w:r>
        <w:rPr>
          <w:spacing w:val="-13"/>
        </w:rPr>
        <w:t xml:space="preserve"> </w:t>
      </w:r>
      <w:r>
        <w:t>(VGG</w:t>
      </w:r>
      <w:r>
        <w:rPr>
          <w:spacing w:val="-14"/>
        </w:rPr>
        <w:t xml:space="preserve"> </w:t>
      </w:r>
      <w:r>
        <w:t>-19</w:t>
      </w:r>
      <w:r>
        <w:rPr>
          <w:spacing w:val="-14"/>
        </w:rPr>
        <w:t xml:space="preserve"> </w:t>
      </w:r>
      <w:r>
        <w:t>as</w:t>
      </w:r>
      <w:r>
        <w:rPr>
          <w:spacing w:val="-14"/>
        </w:rPr>
        <w:t xml:space="preserve"> </w:t>
      </w:r>
      <w:r>
        <w:t>shown</w:t>
      </w:r>
      <w:r>
        <w:rPr>
          <w:spacing w:val="-14"/>
        </w:rPr>
        <w:t xml:space="preserve"> </w:t>
      </w:r>
      <w:r>
        <w:t>in</w:t>
      </w:r>
      <w:r>
        <w:rPr>
          <w:spacing w:val="-14"/>
        </w:rPr>
        <w:t xml:space="preserve"> </w:t>
      </w:r>
      <w:r>
        <w:t>Fig.</w:t>
      </w:r>
      <w:r>
        <w:rPr>
          <w:spacing w:val="-14"/>
        </w:rPr>
        <w:t xml:space="preserve"> </w:t>
      </w:r>
      <w:r>
        <w:t>2).</w:t>
      </w:r>
      <w:r>
        <w:rPr>
          <w:spacing w:val="-14"/>
        </w:rPr>
        <w:t xml:space="preserve"> </w:t>
      </w:r>
      <w:r>
        <w:t>These</w:t>
      </w:r>
      <w:r>
        <w:rPr>
          <w:spacing w:val="-14"/>
        </w:rPr>
        <w:t xml:space="preserve"> </w:t>
      </w:r>
      <w:r>
        <w:t>features</w:t>
      </w:r>
      <w:r>
        <w:rPr>
          <w:spacing w:val="-14"/>
        </w:rPr>
        <w:t xml:space="preserve"> </w:t>
      </w:r>
      <w:r>
        <w:t>are</w:t>
      </w:r>
      <w:r>
        <w:rPr>
          <w:spacing w:val="-14"/>
        </w:rPr>
        <w:t xml:space="preserve"> </w:t>
      </w:r>
      <w:r>
        <w:t>then</w:t>
      </w:r>
      <w:r>
        <w:rPr>
          <w:spacing w:val="-13"/>
        </w:rPr>
        <w:t xml:space="preserve"> </w:t>
      </w:r>
      <w:r>
        <w:t>passed</w:t>
      </w:r>
      <w:r>
        <w:rPr>
          <w:spacing w:val="-14"/>
        </w:rPr>
        <w:t xml:space="preserve"> </w:t>
      </w:r>
      <w:r>
        <w:t>to</w:t>
      </w:r>
      <w:r>
        <w:rPr>
          <w:spacing w:val="-13"/>
        </w:rPr>
        <w:t xml:space="preserve"> </w:t>
      </w:r>
      <w:r>
        <w:t>two</w:t>
      </w:r>
      <w:r>
        <w:rPr>
          <w:spacing w:val="-13"/>
        </w:rPr>
        <w:t xml:space="preserve"> </w:t>
      </w:r>
      <w:r>
        <w:t>convolutional layer</w:t>
      </w:r>
      <w:r>
        <w:rPr>
          <w:spacing w:val="-16"/>
        </w:rPr>
        <w:t xml:space="preserve"> </w:t>
      </w:r>
      <w:r>
        <w:t>branches</w:t>
      </w:r>
      <w:r>
        <w:rPr>
          <w:spacing w:val="-17"/>
        </w:rPr>
        <w:t xml:space="preserve"> </w:t>
      </w:r>
      <w:r>
        <w:t>which</w:t>
      </w:r>
      <w:r>
        <w:rPr>
          <w:spacing w:val="-17"/>
        </w:rPr>
        <w:t xml:space="preserve"> </w:t>
      </w:r>
      <w:r>
        <w:t>run</w:t>
      </w:r>
      <w:r>
        <w:rPr>
          <w:spacing w:val="-17"/>
        </w:rPr>
        <w:t xml:space="preserve"> </w:t>
      </w:r>
      <w:r>
        <w:t>in</w:t>
      </w:r>
      <w:r>
        <w:rPr>
          <w:spacing w:val="-17"/>
        </w:rPr>
        <w:t xml:space="preserve"> </w:t>
      </w:r>
      <w:r>
        <w:t>parallel.</w:t>
      </w:r>
      <w:r>
        <w:rPr>
          <w:spacing w:val="-16"/>
        </w:rPr>
        <w:t xml:space="preserve"> </w:t>
      </w:r>
      <w:r>
        <w:t>A</w:t>
      </w:r>
      <w:r>
        <w:rPr>
          <w:spacing w:val="-17"/>
        </w:rPr>
        <w:t xml:space="preserve"> </w:t>
      </w:r>
      <w:r>
        <w:t>prediction</w:t>
      </w:r>
      <w:r>
        <w:rPr>
          <w:spacing w:val="-17"/>
        </w:rPr>
        <w:t xml:space="preserve"> </w:t>
      </w:r>
      <w:r>
        <w:t>of</w:t>
      </w:r>
      <w:r>
        <w:rPr>
          <w:spacing w:val="-17"/>
        </w:rPr>
        <w:t xml:space="preserve"> </w:t>
      </w:r>
      <w:r>
        <w:t>18</w:t>
      </w:r>
      <w:r>
        <w:rPr>
          <w:spacing w:val="-17"/>
        </w:rPr>
        <w:t xml:space="preserve"> </w:t>
      </w:r>
      <w:r>
        <w:t>confidence</w:t>
      </w:r>
      <w:r>
        <w:rPr>
          <w:spacing w:val="-16"/>
        </w:rPr>
        <w:t xml:space="preserve"> </w:t>
      </w:r>
      <w:r>
        <w:t>maps,</w:t>
      </w:r>
      <w:r>
        <w:rPr>
          <w:spacing w:val="-17"/>
        </w:rPr>
        <w:t xml:space="preserve"> </w:t>
      </w:r>
      <w:r>
        <w:t>which</w:t>
      </w:r>
      <w:r>
        <w:rPr>
          <w:spacing w:val="-17"/>
        </w:rPr>
        <w:t xml:space="preserve"> </w:t>
      </w:r>
      <w:r>
        <w:t>represents</w:t>
      </w:r>
      <w:r>
        <w:rPr>
          <w:spacing w:val="-17"/>
        </w:rPr>
        <w:t xml:space="preserve"> </w:t>
      </w:r>
      <w:r>
        <w:t>specific parts of the human body, is made by the first branch. On the other hand, 38 Part Affinity Fields (PAF)</w:t>
      </w:r>
      <w:r>
        <w:rPr>
          <w:spacing w:val="-7"/>
        </w:rPr>
        <w:t xml:space="preserve"> </w:t>
      </w:r>
      <w:r>
        <w:t>which</w:t>
      </w:r>
      <w:r>
        <w:rPr>
          <w:spacing w:val="-7"/>
        </w:rPr>
        <w:t xml:space="preserve"> </w:t>
      </w:r>
      <w:r>
        <w:t>denote</w:t>
      </w:r>
      <w:r>
        <w:rPr>
          <w:spacing w:val="-6"/>
        </w:rPr>
        <w:t xml:space="preserve"> </w:t>
      </w:r>
      <w:r>
        <w:t>the</w:t>
      </w:r>
      <w:r>
        <w:rPr>
          <w:spacing w:val="-7"/>
        </w:rPr>
        <w:t xml:space="preserve"> </w:t>
      </w:r>
      <w:r>
        <w:t>association</w:t>
      </w:r>
      <w:r>
        <w:rPr>
          <w:spacing w:val="-6"/>
        </w:rPr>
        <w:t xml:space="preserve"> </w:t>
      </w:r>
      <w:r>
        <w:t>degree</w:t>
      </w:r>
      <w:r>
        <w:rPr>
          <w:spacing w:val="-7"/>
        </w:rPr>
        <w:t xml:space="preserve"> </w:t>
      </w:r>
      <w:r>
        <w:t>between</w:t>
      </w:r>
      <w:r>
        <w:rPr>
          <w:spacing w:val="-6"/>
        </w:rPr>
        <w:t xml:space="preserve"> </w:t>
      </w:r>
      <w:r>
        <w:t>parts</w:t>
      </w:r>
      <w:r>
        <w:rPr>
          <w:spacing w:val="-7"/>
        </w:rPr>
        <w:t xml:space="preserve"> </w:t>
      </w:r>
      <w:r>
        <w:t>is</w:t>
      </w:r>
      <w:r>
        <w:rPr>
          <w:spacing w:val="-7"/>
        </w:rPr>
        <w:t xml:space="preserve"> </w:t>
      </w:r>
      <w:r>
        <w:t>predicted</w:t>
      </w:r>
      <w:r>
        <w:rPr>
          <w:spacing w:val="-6"/>
        </w:rPr>
        <w:t xml:space="preserve"> </w:t>
      </w:r>
      <w:r>
        <w:t>by</w:t>
      </w:r>
      <w:r>
        <w:rPr>
          <w:spacing w:val="-7"/>
        </w:rPr>
        <w:t xml:space="preserve"> </w:t>
      </w:r>
      <w:r>
        <w:t>the</w:t>
      </w:r>
      <w:r>
        <w:rPr>
          <w:spacing w:val="-6"/>
        </w:rPr>
        <w:t xml:space="preserve"> </w:t>
      </w:r>
      <w:r>
        <w:t>second</w:t>
      </w:r>
      <w:r>
        <w:rPr>
          <w:spacing w:val="-7"/>
        </w:rPr>
        <w:t xml:space="preserve"> </w:t>
      </w:r>
      <w:r>
        <w:t>branch.</w:t>
      </w:r>
      <w:r>
        <w:rPr>
          <w:spacing w:val="-6"/>
        </w:rPr>
        <w:t xml:space="preserve"> </w:t>
      </w:r>
      <w:r>
        <w:t>More</w:t>
      </w:r>
    </w:p>
    <w:p>
      <w:pPr>
        <w:pStyle w:val="5"/>
        <w:spacing w:line="272" w:lineRule="exact"/>
        <w:ind w:left="119"/>
      </w:pPr>
      <w:r>
        <w:t>stages</w:t>
      </w:r>
      <w:r>
        <w:rPr>
          <w:spacing w:val="15"/>
        </w:rPr>
        <w:t xml:space="preserve"> </w:t>
      </w:r>
      <w:r>
        <w:t>are</w:t>
      </w:r>
      <w:r>
        <w:rPr>
          <w:spacing w:val="16"/>
        </w:rPr>
        <w:t xml:space="preserve"> </w:t>
      </w:r>
      <w:r>
        <w:t>used</w:t>
      </w:r>
      <w:r>
        <w:rPr>
          <w:spacing w:val="15"/>
        </w:rPr>
        <w:t xml:space="preserve"> </w:t>
      </w:r>
      <w:r>
        <w:t>to</w:t>
      </w:r>
      <w:r>
        <w:rPr>
          <w:spacing w:val="16"/>
        </w:rPr>
        <w:t xml:space="preserve"> </w:t>
      </w:r>
      <w:r>
        <w:t>make</w:t>
      </w:r>
      <w:r>
        <w:rPr>
          <w:spacing w:val="15"/>
        </w:rPr>
        <w:t xml:space="preserve"> </w:t>
      </w:r>
      <w:r>
        <w:t>refinement</w:t>
      </w:r>
      <w:r>
        <w:rPr>
          <w:spacing w:val="16"/>
        </w:rPr>
        <w:t xml:space="preserve"> </w:t>
      </w:r>
      <w:r>
        <w:t>to</w:t>
      </w:r>
      <w:r>
        <w:rPr>
          <w:spacing w:val="16"/>
        </w:rPr>
        <w:t xml:space="preserve"> </w:t>
      </w:r>
      <w:r>
        <w:t>the</w:t>
      </w:r>
      <w:r>
        <w:rPr>
          <w:spacing w:val="15"/>
        </w:rPr>
        <w:t xml:space="preserve"> </w:t>
      </w:r>
      <w:r>
        <w:t>predictions</w:t>
      </w:r>
      <w:r>
        <w:rPr>
          <w:spacing w:val="16"/>
        </w:rPr>
        <w:t xml:space="preserve"> </w:t>
      </w:r>
      <w:r>
        <w:t>made</w:t>
      </w:r>
      <w:r>
        <w:rPr>
          <w:spacing w:val="15"/>
        </w:rPr>
        <w:t xml:space="preserve"> </w:t>
      </w:r>
      <w:r>
        <w:t>from</w:t>
      </w:r>
      <w:r>
        <w:rPr>
          <w:spacing w:val="16"/>
        </w:rPr>
        <w:t xml:space="preserve"> </w:t>
      </w:r>
      <w:r>
        <w:t>the</w:t>
      </w:r>
      <w:r>
        <w:rPr>
          <w:spacing w:val="15"/>
        </w:rPr>
        <w:t xml:space="preserve"> </w:t>
      </w:r>
      <w:r>
        <w:t>previous</w:t>
      </w:r>
      <w:r>
        <w:rPr>
          <w:spacing w:val="16"/>
        </w:rPr>
        <w:t xml:space="preserve"> </w:t>
      </w:r>
      <w:r>
        <w:t>branch.</w:t>
      </w:r>
      <w:r>
        <w:rPr>
          <w:spacing w:val="16"/>
        </w:rPr>
        <w:t xml:space="preserve"> </w:t>
      </w:r>
      <w:r>
        <w:t>Bipartite</w:t>
      </w:r>
    </w:p>
    <w:p>
      <w:pPr>
        <w:spacing w:after="0" w:line="272" w:lineRule="exact"/>
        <w:sectPr>
          <w:pgSz w:w="12240" w:h="15840"/>
          <w:pgMar w:top="1380" w:right="700" w:bottom="1440" w:left="1340" w:header="744" w:footer="1243" w:gutter="0"/>
          <w:cols w:space="720" w:num="1"/>
        </w:sectPr>
      </w:pPr>
    </w:p>
    <w:p>
      <w:pPr>
        <w:pStyle w:val="5"/>
        <w:spacing w:before="80" w:line="480" w:lineRule="auto"/>
        <w:ind w:left="119" w:right="719"/>
        <w:jc w:val="both"/>
      </w:pPr>
      <w:r>
        <w:t>graphs</w:t>
      </w:r>
      <w:r>
        <w:rPr>
          <w:spacing w:val="-11"/>
        </w:rPr>
        <w:t xml:space="preserve"> </w:t>
      </w:r>
      <w:r>
        <w:t>are</w:t>
      </w:r>
      <w:r>
        <w:rPr>
          <w:spacing w:val="-11"/>
        </w:rPr>
        <w:t xml:space="preserve"> </w:t>
      </w:r>
      <w:r>
        <w:t>formed</w:t>
      </w:r>
      <w:r>
        <w:rPr>
          <w:spacing w:val="-10"/>
        </w:rPr>
        <w:t xml:space="preserve"> </w:t>
      </w:r>
      <w:r>
        <w:t>between</w:t>
      </w:r>
      <w:r>
        <w:rPr>
          <w:spacing w:val="-11"/>
        </w:rPr>
        <w:t xml:space="preserve"> </w:t>
      </w:r>
      <w:r>
        <w:t>different</w:t>
      </w:r>
      <w:r>
        <w:rPr>
          <w:spacing w:val="-11"/>
        </w:rPr>
        <w:t xml:space="preserve"> </w:t>
      </w:r>
      <w:r>
        <w:t>parts</w:t>
      </w:r>
      <w:r>
        <w:rPr>
          <w:spacing w:val="-10"/>
        </w:rPr>
        <w:t xml:space="preserve"> </w:t>
      </w:r>
      <w:r>
        <w:t>using</w:t>
      </w:r>
      <w:r>
        <w:rPr>
          <w:spacing w:val="-11"/>
        </w:rPr>
        <w:t xml:space="preserve"> </w:t>
      </w:r>
      <w:r>
        <w:t>part</w:t>
      </w:r>
      <w:r>
        <w:rPr>
          <w:spacing w:val="-11"/>
        </w:rPr>
        <w:t xml:space="preserve"> </w:t>
      </w:r>
      <w:r>
        <w:t>confidence</w:t>
      </w:r>
      <w:r>
        <w:rPr>
          <w:spacing w:val="-10"/>
        </w:rPr>
        <w:t xml:space="preserve"> </w:t>
      </w:r>
      <w:r>
        <w:t>maps.</w:t>
      </w:r>
      <w:r>
        <w:rPr>
          <w:spacing w:val="-11"/>
        </w:rPr>
        <w:t xml:space="preserve"> </w:t>
      </w:r>
      <w:r>
        <w:t>The</w:t>
      </w:r>
      <w:r>
        <w:rPr>
          <w:spacing w:val="-11"/>
        </w:rPr>
        <w:t xml:space="preserve"> </w:t>
      </w:r>
      <w:r>
        <w:t>links</w:t>
      </w:r>
      <w:r>
        <w:rPr>
          <w:spacing w:val="-10"/>
        </w:rPr>
        <w:t xml:space="preserve"> </w:t>
      </w:r>
      <w:r>
        <w:t>which</w:t>
      </w:r>
      <w:r>
        <w:rPr>
          <w:spacing w:val="-11"/>
        </w:rPr>
        <w:t xml:space="preserve"> </w:t>
      </w:r>
      <w:r>
        <w:t>are</w:t>
      </w:r>
      <w:r>
        <w:rPr>
          <w:spacing w:val="-11"/>
        </w:rPr>
        <w:t xml:space="preserve"> </w:t>
      </w:r>
      <w:r>
        <w:t>weaker in</w:t>
      </w:r>
      <w:r>
        <w:rPr>
          <w:spacing w:val="-15"/>
        </w:rPr>
        <w:t xml:space="preserve"> </w:t>
      </w:r>
      <w:r>
        <w:t>these</w:t>
      </w:r>
      <w:r>
        <w:rPr>
          <w:spacing w:val="-14"/>
        </w:rPr>
        <w:t xml:space="preserve"> </w:t>
      </w:r>
      <w:r>
        <w:t>graphs</w:t>
      </w:r>
      <w:r>
        <w:rPr>
          <w:spacing w:val="-14"/>
        </w:rPr>
        <w:t xml:space="preserve"> </w:t>
      </w:r>
      <w:r>
        <w:t>are</w:t>
      </w:r>
      <w:r>
        <w:rPr>
          <w:spacing w:val="-14"/>
        </w:rPr>
        <w:t xml:space="preserve"> </w:t>
      </w:r>
      <w:r>
        <w:t>removed</w:t>
      </w:r>
      <w:r>
        <w:rPr>
          <w:spacing w:val="-14"/>
        </w:rPr>
        <w:t xml:space="preserve"> </w:t>
      </w:r>
      <w:r>
        <w:t>using</w:t>
      </w:r>
      <w:r>
        <w:rPr>
          <w:spacing w:val="-14"/>
        </w:rPr>
        <w:t xml:space="preserve"> </w:t>
      </w:r>
      <w:r>
        <w:t>the</w:t>
      </w:r>
      <w:r>
        <w:rPr>
          <w:spacing w:val="-15"/>
        </w:rPr>
        <w:t xml:space="preserve"> </w:t>
      </w:r>
      <w:r>
        <w:t>PAF</w:t>
      </w:r>
      <w:r>
        <w:rPr>
          <w:spacing w:val="-14"/>
        </w:rPr>
        <w:t xml:space="preserve"> </w:t>
      </w:r>
      <w:r>
        <w:t>values.</w:t>
      </w:r>
      <w:r>
        <w:rPr>
          <w:spacing w:val="-14"/>
        </w:rPr>
        <w:t xml:space="preserve"> </w:t>
      </w:r>
      <w:r>
        <w:t>With</w:t>
      </w:r>
      <w:r>
        <w:rPr>
          <w:spacing w:val="-14"/>
        </w:rPr>
        <w:t xml:space="preserve"> </w:t>
      </w:r>
      <w:r>
        <w:t>these</w:t>
      </w:r>
      <w:r>
        <w:rPr>
          <w:spacing w:val="-14"/>
        </w:rPr>
        <w:t xml:space="preserve"> </w:t>
      </w:r>
      <w:r>
        <w:t>steps,</w:t>
      </w:r>
      <w:r>
        <w:rPr>
          <w:spacing w:val="-14"/>
        </w:rPr>
        <w:t xml:space="preserve"> </w:t>
      </w:r>
      <w:r>
        <w:t>human</w:t>
      </w:r>
      <w:r>
        <w:rPr>
          <w:spacing w:val="-15"/>
        </w:rPr>
        <w:t xml:space="preserve"> </w:t>
      </w:r>
      <w:r>
        <w:t>skeletons</w:t>
      </w:r>
      <w:r>
        <w:rPr>
          <w:spacing w:val="-14"/>
        </w:rPr>
        <w:t xml:space="preserve"> </w:t>
      </w:r>
      <w:r>
        <w:t>are</w:t>
      </w:r>
      <w:r>
        <w:rPr>
          <w:spacing w:val="-14"/>
        </w:rPr>
        <w:t xml:space="preserve"> </w:t>
      </w:r>
      <w:r>
        <w:t>estimated for every person in the frame or</w:t>
      </w:r>
      <w:r>
        <w:rPr>
          <w:spacing w:val="-2"/>
        </w:rPr>
        <w:t xml:space="preserve"> </w:t>
      </w:r>
      <w:r>
        <w:t>image.</w:t>
      </w:r>
    </w:p>
    <w:p>
      <w:pPr>
        <w:pStyle w:val="5"/>
        <w:spacing w:before="5"/>
        <w:rPr>
          <w:sz w:val="10"/>
        </w:rPr>
      </w:pPr>
      <w:r>
        <w:drawing>
          <wp:anchor distT="0" distB="0" distL="0" distR="0" simplePos="0" relativeHeight="251659264" behindDoc="0" locked="0" layoutInCell="1" allowOverlap="1">
            <wp:simplePos x="0" y="0"/>
            <wp:positionH relativeFrom="page">
              <wp:posOffset>926465</wp:posOffset>
            </wp:positionH>
            <wp:positionV relativeFrom="paragraph">
              <wp:posOffset>100965</wp:posOffset>
            </wp:positionV>
            <wp:extent cx="5574665" cy="21805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5574874" cy="2180844"/>
                    </a:xfrm>
                    <a:prstGeom prst="rect">
                      <a:avLst/>
                    </a:prstGeom>
                  </pic:spPr>
                </pic:pic>
              </a:graphicData>
            </a:graphic>
          </wp:anchor>
        </w:drawing>
      </w:r>
    </w:p>
    <w:p>
      <w:pPr>
        <w:pStyle w:val="5"/>
        <w:spacing w:before="10"/>
        <w:rPr>
          <w:sz w:val="38"/>
        </w:rPr>
      </w:pPr>
    </w:p>
    <w:p>
      <w:pPr>
        <w:pStyle w:val="5"/>
        <w:spacing w:before="1"/>
        <w:ind w:left="2999"/>
      </w:pPr>
      <w:r>
        <w:t xml:space="preserve">Fig. 2. </w:t>
      </w:r>
      <w:r>
        <w:rPr>
          <w:lang w:val="en-US"/>
        </w:rPr>
        <w:t>media pipe</w:t>
      </w:r>
      <w:r>
        <w:t xml:space="preserve"> architecture</w:t>
      </w:r>
    </w:p>
    <w:p>
      <w:pPr>
        <w:pStyle w:val="5"/>
        <w:rPr>
          <w:sz w:val="26"/>
        </w:rPr>
      </w:pPr>
    </w:p>
    <w:p>
      <w:pPr>
        <w:pStyle w:val="5"/>
        <w:spacing w:before="10"/>
        <w:rPr>
          <w:sz w:val="38"/>
        </w:rPr>
      </w:pPr>
    </w:p>
    <w:p>
      <w:pPr>
        <w:pStyle w:val="2"/>
        <w:numPr>
          <w:ilvl w:val="0"/>
          <w:numId w:val="3"/>
        </w:numPr>
        <w:tabs>
          <w:tab w:val="left" w:pos="840"/>
        </w:tabs>
        <w:spacing w:before="0" w:after="0" w:line="240" w:lineRule="auto"/>
        <w:ind w:left="839" w:right="0" w:hanging="361"/>
        <w:jc w:val="left"/>
      </w:pPr>
      <w:bookmarkStart w:id="10" w:name="_TOC_250010"/>
      <w:bookmarkEnd w:id="10"/>
      <w:r>
        <w:t>POSENET:</w:t>
      </w:r>
    </w:p>
    <w:p>
      <w:pPr>
        <w:pStyle w:val="5"/>
        <w:spacing w:before="2"/>
        <w:rPr>
          <w:b/>
          <w:sz w:val="38"/>
        </w:rPr>
      </w:pPr>
    </w:p>
    <w:p>
      <w:pPr>
        <w:pStyle w:val="5"/>
        <w:spacing w:line="480" w:lineRule="auto"/>
        <w:ind w:left="119" w:right="719" w:firstLine="720"/>
        <w:jc w:val="both"/>
      </w:pPr>
      <w:r>
        <w:t xml:space="preserve">PoseNet is another deep learning framework similar to </w:t>
      </w:r>
      <w:r>
        <w:rPr>
          <w:lang w:val="en-US"/>
        </w:rPr>
        <w:t>media pipe</w:t>
      </w:r>
      <w:r>
        <w:t xml:space="preserve"> which is used for identification of human poses in images or video sequences by identifying joint locations in a human body. These joint locations or keypoints are indexed by "Part ID” which is a confidence score</w:t>
      </w:r>
      <w:r>
        <w:rPr>
          <w:spacing w:val="-10"/>
        </w:rPr>
        <w:t xml:space="preserve"> </w:t>
      </w:r>
      <w:r>
        <w:t>whose</w:t>
      </w:r>
      <w:r>
        <w:rPr>
          <w:spacing w:val="-10"/>
        </w:rPr>
        <w:t xml:space="preserve"> </w:t>
      </w:r>
      <w:r>
        <w:t>value</w:t>
      </w:r>
      <w:r>
        <w:rPr>
          <w:spacing w:val="-9"/>
        </w:rPr>
        <w:t xml:space="preserve"> </w:t>
      </w:r>
      <w:r>
        <w:t>lies</w:t>
      </w:r>
      <w:r>
        <w:rPr>
          <w:spacing w:val="-10"/>
        </w:rPr>
        <w:t xml:space="preserve"> </w:t>
      </w:r>
      <w:r>
        <w:t>in</w:t>
      </w:r>
      <w:r>
        <w:rPr>
          <w:spacing w:val="-10"/>
        </w:rPr>
        <w:t xml:space="preserve"> </w:t>
      </w:r>
      <w:r>
        <w:t>the</w:t>
      </w:r>
      <w:r>
        <w:rPr>
          <w:spacing w:val="-9"/>
        </w:rPr>
        <w:t xml:space="preserve"> </w:t>
      </w:r>
      <w:r>
        <w:t>range</w:t>
      </w:r>
      <w:r>
        <w:rPr>
          <w:spacing w:val="-10"/>
        </w:rPr>
        <w:t xml:space="preserve"> </w:t>
      </w:r>
      <w:r>
        <w:t>of</w:t>
      </w:r>
      <w:r>
        <w:rPr>
          <w:spacing w:val="-10"/>
        </w:rPr>
        <w:t xml:space="preserve"> </w:t>
      </w:r>
      <w:r>
        <w:t>0.0</w:t>
      </w:r>
      <w:r>
        <w:rPr>
          <w:spacing w:val="-9"/>
        </w:rPr>
        <w:t xml:space="preserve"> </w:t>
      </w:r>
      <w:r>
        <w:t>and</w:t>
      </w:r>
      <w:r>
        <w:rPr>
          <w:spacing w:val="-10"/>
        </w:rPr>
        <w:t xml:space="preserve"> </w:t>
      </w:r>
      <w:r>
        <w:t>1.0</w:t>
      </w:r>
      <w:r>
        <w:rPr>
          <w:spacing w:val="-10"/>
        </w:rPr>
        <w:t xml:space="preserve"> </w:t>
      </w:r>
      <w:r>
        <w:t>with</w:t>
      </w:r>
      <w:r>
        <w:rPr>
          <w:spacing w:val="-9"/>
        </w:rPr>
        <w:t xml:space="preserve"> </w:t>
      </w:r>
      <w:r>
        <w:t>1.0</w:t>
      </w:r>
      <w:r>
        <w:rPr>
          <w:spacing w:val="-10"/>
        </w:rPr>
        <w:t xml:space="preserve"> </w:t>
      </w:r>
      <w:r>
        <w:t>being</w:t>
      </w:r>
      <w:r>
        <w:rPr>
          <w:spacing w:val="-10"/>
        </w:rPr>
        <w:t xml:space="preserve"> </w:t>
      </w:r>
      <w:r>
        <w:t>the</w:t>
      </w:r>
      <w:r>
        <w:rPr>
          <w:spacing w:val="-9"/>
        </w:rPr>
        <w:t xml:space="preserve"> </w:t>
      </w:r>
      <w:r>
        <w:t>greatest.</w:t>
      </w:r>
      <w:r>
        <w:rPr>
          <w:spacing w:val="-10"/>
        </w:rPr>
        <w:t xml:space="preserve"> </w:t>
      </w:r>
      <w:r>
        <w:t>The</w:t>
      </w:r>
      <w:r>
        <w:rPr>
          <w:spacing w:val="-10"/>
        </w:rPr>
        <w:t xml:space="preserve"> </w:t>
      </w:r>
      <w:r>
        <w:t>PoseNet</w:t>
      </w:r>
      <w:r>
        <w:rPr>
          <w:spacing w:val="-9"/>
        </w:rPr>
        <w:t xml:space="preserve"> </w:t>
      </w:r>
      <w:r>
        <w:t>model’s performance</w:t>
      </w:r>
      <w:r>
        <w:rPr>
          <w:spacing w:val="-14"/>
        </w:rPr>
        <w:t xml:space="preserve"> </w:t>
      </w:r>
      <w:r>
        <w:t>varies</w:t>
      </w:r>
      <w:r>
        <w:rPr>
          <w:spacing w:val="-14"/>
        </w:rPr>
        <w:t xml:space="preserve"> </w:t>
      </w:r>
      <w:r>
        <w:t>depending</w:t>
      </w:r>
      <w:r>
        <w:rPr>
          <w:spacing w:val="-13"/>
        </w:rPr>
        <w:t xml:space="preserve"> </w:t>
      </w:r>
      <w:r>
        <w:t>on</w:t>
      </w:r>
      <w:r>
        <w:rPr>
          <w:spacing w:val="-14"/>
        </w:rPr>
        <w:t xml:space="preserve"> </w:t>
      </w:r>
      <w:r>
        <w:t>the</w:t>
      </w:r>
      <w:r>
        <w:rPr>
          <w:spacing w:val="-13"/>
        </w:rPr>
        <w:t xml:space="preserve"> </w:t>
      </w:r>
      <w:r>
        <w:t>device</w:t>
      </w:r>
      <w:r>
        <w:rPr>
          <w:spacing w:val="-14"/>
        </w:rPr>
        <w:t xml:space="preserve"> </w:t>
      </w:r>
      <w:r>
        <w:t>and</w:t>
      </w:r>
      <w:r>
        <w:rPr>
          <w:spacing w:val="-13"/>
        </w:rPr>
        <w:t xml:space="preserve"> </w:t>
      </w:r>
      <w:r>
        <w:t>output</w:t>
      </w:r>
      <w:r>
        <w:rPr>
          <w:spacing w:val="-14"/>
        </w:rPr>
        <w:t xml:space="preserve"> </w:t>
      </w:r>
      <w:r>
        <w:t>stride</w:t>
      </w:r>
      <w:r>
        <w:rPr>
          <w:spacing w:val="-13"/>
        </w:rPr>
        <w:t xml:space="preserve"> </w:t>
      </w:r>
      <w:r>
        <w:t>[14].</w:t>
      </w:r>
      <w:r>
        <w:rPr>
          <w:spacing w:val="-14"/>
        </w:rPr>
        <w:t xml:space="preserve"> </w:t>
      </w:r>
      <w:r>
        <w:t>The</w:t>
      </w:r>
      <w:r>
        <w:rPr>
          <w:spacing w:val="-13"/>
        </w:rPr>
        <w:t xml:space="preserve"> </w:t>
      </w:r>
      <w:r>
        <w:t>PoseNet</w:t>
      </w:r>
      <w:r>
        <w:rPr>
          <w:spacing w:val="-14"/>
        </w:rPr>
        <w:t xml:space="preserve"> </w:t>
      </w:r>
      <w:r>
        <w:t>model</w:t>
      </w:r>
      <w:r>
        <w:rPr>
          <w:spacing w:val="-13"/>
        </w:rPr>
        <w:t xml:space="preserve"> </w:t>
      </w:r>
      <w:r>
        <w:t>is</w:t>
      </w:r>
      <w:r>
        <w:rPr>
          <w:spacing w:val="-14"/>
        </w:rPr>
        <w:t xml:space="preserve"> </w:t>
      </w:r>
      <w:r>
        <w:t>invariant to the size of the image, thus it can predict pose positions in the scale of the actual image irrespective of whether the image has been</w:t>
      </w:r>
      <w:r>
        <w:rPr>
          <w:spacing w:val="-4"/>
        </w:rPr>
        <w:t xml:space="preserve"> </w:t>
      </w:r>
      <w:r>
        <w:t>downscaled.</w:t>
      </w:r>
    </w:p>
    <w:p>
      <w:pPr>
        <w:spacing w:after="0" w:line="480" w:lineRule="auto"/>
        <w:jc w:val="both"/>
        <w:sectPr>
          <w:pgSz w:w="12240" w:h="15840"/>
          <w:pgMar w:top="1380" w:right="700" w:bottom="1440" w:left="1340" w:header="744" w:footer="1243" w:gutter="0"/>
          <w:cols w:space="720" w:num="1"/>
        </w:sectPr>
      </w:pPr>
    </w:p>
    <w:p>
      <w:pPr>
        <w:pStyle w:val="5"/>
        <w:spacing w:before="80" w:line="480" w:lineRule="auto"/>
        <w:ind w:left="119" w:right="718" w:firstLine="720"/>
        <w:jc w:val="both"/>
      </w:pPr>
      <w:r>
        <w:t>In PoseNet, the softmax layer is replaced by a sequence of fully connected layers. A</w:t>
      </w:r>
      <w:r>
        <w:rPr>
          <w:spacing w:val="-38"/>
        </w:rPr>
        <w:t xml:space="preserve"> </w:t>
      </w:r>
      <w:r>
        <w:t>high- level</w:t>
      </w:r>
      <w:r>
        <w:rPr>
          <w:spacing w:val="-7"/>
        </w:rPr>
        <w:t xml:space="preserve"> </w:t>
      </w:r>
      <w:r>
        <w:t>architecture</w:t>
      </w:r>
      <w:r>
        <w:rPr>
          <w:spacing w:val="-6"/>
        </w:rPr>
        <w:t xml:space="preserve"> </w:t>
      </w:r>
      <w:r>
        <w:t>of</w:t>
      </w:r>
      <w:r>
        <w:rPr>
          <w:spacing w:val="-6"/>
        </w:rPr>
        <w:t xml:space="preserve"> </w:t>
      </w:r>
      <w:r>
        <w:t>PoseNet</w:t>
      </w:r>
      <w:r>
        <w:rPr>
          <w:spacing w:val="-6"/>
        </w:rPr>
        <w:t xml:space="preserve"> </w:t>
      </w:r>
      <w:r>
        <w:t>is</w:t>
      </w:r>
      <w:r>
        <w:rPr>
          <w:spacing w:val="-6"/>
        </w:rPr>
        <w:t xml:space="preserve"> </w:t>
      </w:r>
      <w:r>
        <w:t>shown</w:t>
      </w:r>
      <w:r>
        <w:rPr>
          <w:spacing w:val="-6"/>
        </w:rPr>
        <w:t xml:space="preserve"> </w:t>
      </w:r>
      <w:r>
        <w:t>in</w:t>
      </w:r>
      <w:r>
        <w:rPr>
          <w:spacing w:val="-6"/>
        </w:rPr>
        <w:t xml:space="preserve"> </w:t>
      </w:r>
      <w:r>
        <w:t>Fig.</w:t>
      </w:r>
      <w:r>
        <w:rPr>
          <w:spacing w:val="-6"/>
        </w:rPr>
        <w:t xml:space="preserve"> </w:t>
      </w:r>
      <w:r>
        <w:t>3</w:t>
      </w:r>
      <w:r>
        <w:rPr>
          <w:spacing w:val="-6"/>
        </w:rPr>
        <w:t xml:space="preserve"> </w:t>
      </w:r>
      <w:r>
        <w:t>[31].</w:t>
      </w:r>
      <w:r>
        <w:rPr>
          <w:spacing w:val="49"/>
        </w:rPr>
        <w:t xml:space="preserve"> </w:t>
      </w:r>
      <w:r>
        <w:t>The</w:t>
      </w:r>
      <w:r>
        <w:rPr>
          <w:spacing w:val="-6"/>
        </w:rPr>
        <w:t xml:space="preserve"> </w:t>
      </w:r>
      <w:r>
        <w:t>first</w:t>
      </w:r>
      <w:r>
        <w:rPr>
          <w:spacing w:val="-6"/>
        </w:rPr>
        <w:t xml:space="preserve"> </w:t>
      </w:r>
      <w:r>
        <w:t>component</w:t>
      </w:r>
      <w:r>
        <w:rPr>
          <w:spacing w:val="-6"/>
        </w:rPr>
        <w:t xml:space="preserve"> </w:t>
      </w:r>
      <w:r>
        <w:t>in</w:t>
      </w:r>
      <w:r>
        <w:rPr>
          <w:spacing w:val="-6"/>
        </w:rPr>
        <w:t xml:space="preserve"> </w:t>
      </w:r>
      <w:r>
        <w:t>the</w:t>
      </w:r>
      <w:r>
        <w:rPr>
          <w:spacing w:val="-6"/>
        </w:rPr>
        <w:t xml:space="preserve"> </w:t>
      </w:r>
      <w:r>
        <w:t>architecture</w:t>
      </w:r>
      <w:r>
        <w:rPr>
          <w:spacing w:val="-6"/>
        </w:rPr>
        <w:t xml:space="preserve"> </w:t>
      </w:r>
      <w:r>
        <w:t>is</w:t>
      </w:r>
      <w:r>
        <w:rPr>
          <w:spacing w:val="-6"/>
        </w:rPr>
        <w:t xml:space="preserve"> </w:t>
      </w:r>
      <w:r>
        <w:t>an encoder</w:t>
      </w:r>
      <w:r>
        <w:rPr>
          <w:spacing w:val="-7"/>
        </w:rPr>
        <w:t xml:space="preserve"> </w:t>
      </w:r>
      <w:r>
        <w:t>which</w:t>
      </w:r>
      <w:r>
        <w:rPr>
          <w:spacing w:val="-7"/>
        </w:rPr>
        <w:t xml:space="preserve"> </w:t>
      </w:r>
      <w:r>
        <w:t>is</w:t>
      </w:r>
      <w:r>
        <w:rPr>
          <w:spacing w:val="-6"/>
        </w:rPr>
        <w:t xml:space="preserve"> </w:t>
      </w:r>
      <w:r>
        <w:t>responsible</w:t>
      </w:r>
      <w:r>
        <w:rPr>
          <w:spacing w:val="-7"/>
        </w:rPr>
        <w:t xml:space="preserve"> </w:t>
      </w:r>
      <w:r>
        <w:t>for</w:t>
      </w:r>
      <w:r>
        <w:rPr>
          <w:spacing w:val="-6"/>
        </w:rPr>
        <w:t xml:space="preserve"> </w:t>
      </w:r>
      <w:r>
        <w:t>generating</w:t>
      </w:r>
      <w:r>
        <w:rPr>
          <w:spacing w:val="-7"/>
        </w:rPr>
        <w:t xml:space="preserve"> </w:t>
      </w:r>
      <w:r>
        <w:t>the</w:t>
      </w:r>
      <w:r>
        <w:rPr>
          <w:spacing w:val="-6"/>
        </w:rPr>
        <w:t xml:space="preserve"> </w:t>
      </w:r>
      <w:r>
        <w:t>encoding</w:t>
      </w:r>
      <w:r>
        <w:rPr>
          <w:spacing w:val="-7"/>
        </w:rPr>
        <w:t xml:space="preserve"> </w:t>
      </w:r>
      <w:r>
        <w:t>vector</w:t>
      </w:r>
      <w:r>
        <w:rPr>
          <w:spacing w:val="-7"/>
        </w:rPr>
        <w:t xml:space="preserve"> </w:t>
      </w:r>
      <w:r>
        <w:t>v,</w:t>
      </w:r>
      <w:r>
        <w:rPr>
          <w:spacing w:val="-6"/>
        </w:rPr>
        <w:t xml:space="preserve"> </w:t>
      </w:r>
      <w:r>
        <w:t>a</w:t>
      </w:r>
      <w:r>
        <w:rPr>
          <w:spacing w:val="-7"/>
        </w:rPr>
        <w:t xml:space="preserve"> </w:t>
      </w:r>
      <w:r>
        <w:t>1024-dimensional</w:t>
      </w:r>
      <w:r>
        <w:rPr>
          <w:spacing w:val="-6"/>
        </w:rPr>
        <w:t xml:space="preserve"> </w:t>
      </w:r>
      <w:r>
        <w:t>vector</w:t>
      </w:r>
      <w:r>
        <w:rPr>
          <w:spacing w:val="-7"/>
        </w:rPr>
        <w:t xml:space="preserve"> </w:t>
      </w:r>
      <w:r>
        <w:t>that is an encoded representation of the features of the input image. The second component is the localizer which generates vector u which denotes localization features. The last component is a regressor which consists of two connected layers that are used to regress the final</w:t>
      </w:r>
      <w:r>
        <w:rPr>
          <w:spacing w:val="-11"/>
        </w:rPr>
        <w:t xml:space="preserve"> </w:t>
      </w:r>
      <w:r>
        <w:t>pose.</w:t>
      </w:r>
    </w:p>
    <w:p>
      <w:pPr>
        <w:pStyle w:val="5"/>
        <w:rPr>
          <w:sz w:val="20"/>
        </w:rPr>
      </w:pPr>
    </w:p>
    <w:p>
      <w:pPr>
        <w:pStyle w:val="5"/>
        <w:rPr>
          <w:sz w:val="20"/>
        </w:rPr>
      </w:pPr>
    </w:p>
    <w:p>
      <w:pPr>
        <w:pStyle w:val="5"/>
        <w:rPr>
          <w:sz w:val="20"/>
        </w:rPr>
      </w:pPr>
    </w:p>
    <w:p>
      <w:pPr>
        <w:pStyle w:val="5"/>
        <w:spacing w:before="11"/>
        <w:rPr>
          <w:sz w:val="26"/>
        </w:rPr>
      </w:pPr>
      <w:r>
        <w:drawing>
          <wp:anchor distT="0" distB="0" distL="0" distR="0" simplePos="0" relativeHeight="251659264" behindDoc="0" locked="0" layoutInCell="1" allowOverlap="1">
            <wp:simplePos x="0" y="0"/>
            <wp:positionH relativeFrom="page">
              <wp:posOffset>1195070</wp:posOffset>
            </wp:positionH>
            <wp:positionV relativeFrom="paragraph">
              <wp:posOffset>221615</wp:posOffset>
            </wp:positionV>
            <wp:extent cx="5420360" cy="19837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5420124" cy="1983771"/>
                    </a:xfrm>
                    <a:prstGeom prst="rect">
                      <a:avLst/>
                    </a:prstGeom>
                  </pic:spPr>
                </pic:pic>
              </a:graphicData>
            </a:graphic>
          </wp:anchor>
        </w:drawing>
      </w:r>
    </w:p>
    <w:p>
      <w:pPr>
        <w:pStyle w:val="5"/>
        <w:rPr>
          <w:sz w:val="26"/>
        </w:rPr>
      </w:pPr>
    </w:p>
    <w:p>
      <w:pPr>
        <w:pStyle w:val="5"/>
        <w:spacing w:before="184"/>
        <w:ind w:left="2076" w:right="2516"/>
        <w:jc w:val="center"/>
      </w:pPr>
      <w:r>
        <w:t>Fig. 3. System architecture of PoseNet</w:t>
      </w:r>
    </w:p>
    <w:p>
      <w:pPr>
        <w:spacing w:after="0"/>
        <w:jc w:val="center"/>
        <w:sectPr>
          <w:pgSz w:w="12240" w:h="15840"/>
          <w:pgMar w:top="1380" w:right="700" w:bottom="1440" w:left="1340" w:header="744" w:footer="1243" w:gutter="0"/>
          <w:cols w:space="720" w:num="1"/>
        </w:sectPr>
      </w:pPr>
    </w:p>
    <w:p>
      <w:pPr>
        <w:pStyle w:val="2"/>
        <w:numPr>
          <w:ilvl w:val="0"/>
          <w:numId w:val="3"/>
        </w:numPr>
        <w:tabs>
          <w:tab w:val="left" w:pos="840"/>
        </w:tabs>
        <w:spacing w:before="80" w:after="0" w:line="240" w:lineRule="auto"/>
        <w:ind w:left="839" w:right="0" w:hanging="361"/>
        <w:jc w:val="left"/>
      </w:pPr>
      <w:bookmarkStart w:id="11" w:name="_TOC_250009"/>
      <w:bookmarkEnd w:id="11"/>
      <w:r>
        <w:t>PIFPAF:</w:t>
      </w:r>
    </w:p>
    <w:p>
      <w:pPr>
        <w:pStyle w:val="5"/>
        <w:spacing w:before="8"/>
        <w:rPr>
          <w:b/>
          <w:sz w:val="37"/>
        </w:rPr>
      </w:pPr>
    </w:p>
    <w:p>
      <w:pPr>
        <w:pStyle w:val="5"/>
        <w:spacing w:line="480" w:lineRule="auto"/>
        <w:ind w:left="119" w:right="718" w:firstLine="360"/>
        <w:jc w:val="both"/>
      </w:pPr>
      <w:r>
        <w:t>PifPaf is a new method based on the bottom-up approach for 2D multi-person human pose estimation. It uses a Part Intensity Field (PIF) for body part localization and a Part Association Field (PAF) for association of body parts to form full human poses [15]. The model beats other methods in terms of a lower resolution and better performance in overcrowded places mainly due to</w:t>
      </w:r>
      <w:r>
        <w:rPr>
          <w:spacing w:val="-8"/>
        </w:rPr>
        <w:t xml:space="preserve"> </w:t>
      </w:r>
      <w:r>
        <w:t>the</w:t>
      </w:r>
      <w:r>
        <w:rPr>
          <w:spacing w:val="-7"/>
        </w:rPr>
        <w:t xml:space="preserve"> </w:t>
      </w:r>
      <w:r>
        <w:t>following:</w:t>
      </w:r>
      <w:r>
        <w:rPr>
          <w:spacing w:val="-7"/>
        </w:rPr>
        <w:t xml:space="preserve"> </w:t>
      </w:r>
      <w:r>
        <w:t>(a)</w:t>
      </w:r>
      <w:r>
        <w:rPr>
          <w:spacing w:val="-7"/>
        </w:rPr>
        <w:t xml:space="preserve"> </w:t>
      </w:r>
      <w:r>
        <w:t>fine</w:t>
      </w:r>
      <w:r>
        <w:rPr>
          <w:spacing w:val="-7"/>
        </w:rPr>
        <w:t xml:space="preserve"> </w:t>
      </w:r>
      <w:r>
        <w:t>information</w:t>
      </w:r>
      <w:r>
        <w:rPr>
          <w:spacing w:val="-7"/>
        </w:rPr>
        <w:t xml:space="preserve"> </w:t>
      </w:r>
      <w:r>
        <w:t>encoded</w:t>
      </w:r>
      <w:r>
        <w:rPr>
          <w:spacing w:val="-7"/>
        </w:rPr>
        <w:t xml:space="preserve"> </w:t>
      </w:r>
      <w:r>
        <w:t>in</w:t>
      </w:r>
      <w:r>
        <w:rPr>
          <w:spacing w:val="-7"/>
        </w:rPr>
        <w:t xml:space="preserve"> </w:t>
      </w:r>
      <w:r>
        <w:t>a</w:t>
      </w:r>
      <w:r>
        <w:rPr>
          <w:spacing w:val="-7"/>
        </w:rPr>
        <w:t xml:space="preserve"> </w:t>
      </w:r>
      <w:r>
        <w:t>newer</w:t>
      </w:r>
      <w:r>
        <w:rPr>
          <w:spacing w:val="-7"/>
        </w:rPr>
        <w:t xml:space="preserve"> </w:t>
      </w:r>
      <w:r>
        <w:t>composite</w:t>
      </w:r>
      <w:r>
        <w:rPr>
          <w:spacing w:val="-7"/>
        </w:rPr>
        <w:t xml:space="preserve"> </w:t>
      </w:r>
      <w:r>
        <w:t>field</w:t>
      </w:r>
      <w:r>
        <w:rPr>
          <w:spacing w:val="-7"/>
        </w:rPr>
        <w:t xml:space="preserve"> </w:t>
      </w:r>
      <w:r>
        <w:t>PAF,</w:t>
      </w:r>
      <w:r>
        <w:rPr>
          <w:spacing w:val="-6"/>
        </w:rPr>
        <w:t xml:space="preserve"> </w:t>
      </w:r>
      <w:r>
        <w:t>(b)</w:t>
      </w:r>
      <w:r>
        <w:rPr>
          <w:spacing w:val="-7"/>
        </w:rPr>
        <w:t xml:space="preserve"> </w:t>
      </w:r>
      <w:r>
        <w:t>the</w:t>
      </w:r>
      <w:r>
        <w:rPr>
          <w:spacing w:val="-7"/>
        </w:rPr>
        <w:t xml:space="preserve"> </w:t>
      </w:r>
      <w:r>
        <w:t>selection</w:t>
      </w:r>
      <w:r>
        <w:rPr>
          <w:spacing w:val="-7"/>
        </w:rPr>
        <w:t xml:space="preserve"> </w:t>
      </w:r>
      <w:r>
        <w:t>of Laplace loss that integrates an opinion of uncertainty. The model architecture rests upon a completely convolutional box-free design</w:t>
      </w:r>
      <w:r>
        <w:rPr>
          <w:spacing w:val="-2"/>
        </w:rPr>
        <w:t xml:space="preserve"> </w:t>
      </w:r>
      <w:r>
        <w:t>[15].</w:t>
      </w:r>
    </w:p>
    <w:p>
      <w:pPr>
        <w:pStyle w:val="5"/>
        <w:spacing w:before="164" w:line="480" w:lineRule="auto"/>
        <w:ind w:left="119" w:right="719" w:firstLine="360"/>
        <w:jc w:val="both"/>
      </w:pPr>
      <w:r>
        <w:t>Fig. 4 represents the architecture of PifPaf [15]. The input image is of size (H, W). It has the RGB channels which is shown by ‘x3’. The encoder is based on neural networks, and it</w:t>
      </w:r>
      <w:r>
        <w:rPr>
          <w:spacing w:val="-34"/>
        </w:rPr>
        <w:t xml:space="preserve"> </w:t>
      </w:r>
      <w:r>
        <w:t>generates the</w:t>
      </w:r>
      <w:r>
        <w:rPr>
          <w:spacing w:val="-6"/>
        </w:rPr>
        <w:t xml:space="preserve"> </w:t>
      </w:r>
      <w:r>
        <w:t>PIF</w:t>
      </w:r>
      <w:r>
        <w:rPr>
          <w:spacing w:val="-5"/>
        </w:rPr>
        <w:t xml:space="preserve"> </w:t>
      </w:r>
      <w:r>
        <w:t>field</w:t>
      </w:r>
      <w:r>
        <w:rPr>
          <w:spacing w:val="-5"/>
        </w:rPr>
        <w:t xml:space="preserve"> </w:t>
      </w:r>
      <w:r>
        <w:t>with</w:t>
      </w:r>
      <w:r>
        <w:rPr>
          <w:spacing w:val="-5"/>
        </w:rPr>
        <w:t xml:space="preserve"> </w:t>
      </w:r>
      <w:r>
        <w:t>17</w:t>
      </w:r>
      <w:r>
        <w:rPr>
          <w:spacing w:val="-5"/>
        </w:rPr>
        <w:t xml:space="preserve"> </w:t>
      </w:r>
      <w:r>
        <w:t>x</w:t>
      </w:r>
      <w:r>
        <w:rPr>
          <w:spacing w:val="-5"/>
        </w:rPr>
        <w:t xml:space="preserve"> </w:t>
      </w:r>
      <w:r>
        <w:t>5</w:t>
      </w:r>
      <w:r>
        <w:rPr>
          <w:spacing w:val="-5"/>
        </w:rPr>
        <w:t xml:space="preserve"> </w:t>
      </w:r>
      <w:r>
        <w:t>channels</w:t>
      </w:r>
      <w:r>
        <w:rPr>
          <w:spacing w:val="-4"/>
        </w:rPr>
        <w:t xml:space="preserve"> </w:t>
      </w:r>
      <w:r>
        <w:t>and</w:t>
      </w:r>
      <w:r>
        <w:rPr>
          <w:spacing w:val="-5"/>
        </w:rPr>
        <w:t xml:space="preserve"> </w:t>
      </w:r>
      <w:r>
        <w:t>PAF</w:t>
      </w:r>
      <w:r>
        <w:rPr>
          <w:spacing w:val="-5"/>
        </w:rPr>
        <w:t xml:space="preserve"> </w:t>
      </w:r>
      <w:r>
        <w:t>field</w:t>
      </w:r>
      <w:r>
        <w:rPr>
          <w:spacing w:val="-5"/>
        </w:rPr>
        <w:t xml:space="preserve"> </w:t>
      </w:r>
      <w:r>
        <w:t>with</w:t>
      </w:r>
      <w:r>
        <w:rPr>
          <w:spacing w:val="-5"/>
        </w:rPr>
        <w:t xml:space="preserve"> </w:t>
      </w:r>
      <w:r>
        <w:t>19×7</w:t>
      </w:r>
      <w:r>
        <w:rPr>
          <w:spacing w:val="-5"/>
        </w:rPr>
        <w:t xml:space="preserve"> </w:t>
      </w:r>
      <w:r>
        <w:t>channels.</w:t>
      </w:r>
      <w:r>
        <w:rPr>
          <w:spacing w:val="-4"/>
        </w:rPr>
        <w:t xml:space="preserve"> </w:t>
      </w:r>
      <w:r>
        <w:t>‘//2’</w:t>
      </w:r>
      <w:r>
        <w:rPr>
          <w:spacing w:val="-5"/>
        </w:rPr>
        <w:t xml:space="preserve"> </w:t>
      </w:r>
      <w:r>
        <w:t>represents</w:t>
      </w:r>
      <w:r>
        <w:rPr>
          <w:spacing w:val="-5"/>
        </w:rPr>
        <w:t xml:space="preserve"> </w:t>
      </w:r>
      <w:r>
        <w:t>an</w:t>
      </w:r>
      <w:r>
        <w:rPr>
          <w:spacing w:val="-5"/>
        </w:rPr>
        <w:t xml:space="preserve"> </w:t>
      </w:r>
      <w:r>
        <w:t>operation with</w:t>
      </w:r>
      <w:r>
        <w:rPr>
          <w:spacing w:val="-13"/>
        </w:rPr>
        <w:t xml:space="preserve"> </w:t>
      </w:r>
      <w:r>
        <w:t>strides</w:t>
      </w:r>
      <w:r>
        <w:rPr>
          <w:spacing w:val="-12"/>
        </w:rPr>
        <w:t xml:space="preserve"> </w:t>
      </w:r>
      <w:r>
        <w:t>of</w:t>
      </w:r>
      <w:r>
        <w:rPr>
          <w:spacing w:val="-12"/>
        </w:rPr>
        <w:t xml:space="preserve"> </w:t>
      </w:r>
      <w:r>
        <w:t>2.</w:t>
      </w:r>
      <w:r>
        <w:rPr>
          <w:spacing w:val="-12"/>
        </w:rPr>
        <w:t xml:space="preserve"> </w:t>
      </w:r>
      <w:r>
        <w:t>The</w:t>
      </w:r>
      <w:r>
        <w:rPr>
          <w:spacing w:val="-12"/>
        </w:rPr>
        <w:t xml:space="preserve"> </w:t>
      </w:r>
      <w:r>
        <w:t>PIF</w:t>
      </w:r>
      <w:r>
        <w:rPr>
          <w:spacing w:val="-12"/>
        </w:rPr>
        <w:t xml:space="preserve"> </w:t>
      </w:r>
      <w:r>
        <w:t>and</w:t>
      </w:r>
      <w:r>
        <w:rPr>
          <w:spacing w:val="-12"/>
        </w:rPr>
        <w:t xml:space="preserve"> </w:t>
      </w:r>
      <w:r>
        <w:t>PAF</w:t>
      </w:r>
      <w:r>
        <w:rPr>
          <w:spacing w:val="-12"/>
        </w:rPr>
        <w:t xml:space="preserve"> </w:t>
      </w:r>
      <w:r>
        <w:t>fields</w:t>
      </w:r>
      <w:r>
        <w:rPr>
          <w:spacing w:val="-12"/>
        </w:rPr>
        <w:t xml:space="preserve"> </w:t>
      </w:r>
      <w:r>
        <w:t>are</w:t>
      </w:r>
      <w:r>
        <w:rPr>
          <w:spacing w:val="-12"/>
        </w:rPr>
        <w:t xml:space="preserve"> </w:t>
      </w:r>
      <w:r>
        <w:t>converted</w:t>
      </w:r>
      <w:r>
        <w:rPr>
          <w:spacing w:val="-12"/>
        </w:rPr>
        <w:t xml:space="preserve"> </w:t>
      </w:r>
      <w:r>
        <w:t>by</w:t>
      </w:r>
      <w:r>
        <w:rPr>
          <w:spacing w:val="-12"/>
        </w:rPr>
        <w:t xml:space="preserve"> </w:t>
      </w:r>
      <w:r>
        <w:t>the</w:t>
      </w:r>
      <w:r>
        <w:rPr>
          <w:spacing w:val="-12"/>
        </w:rPr>
        <w:t xml:space="preserve"> </w:t>
      </w:r>
      <w:r>
        <w:t>decoder</w:t>
      </w:r>
      <w:r>
        <w:rPr>
          <w:spacing w:val="-12"/>
        </w:rPr>
        <w:t xml:space="preserve"> </w:t>
      </w:r>
      <w:r>
        <w:t>into</w:t>
      </w:r>
      <w:r>
        <w:rPr>
          <w:spacing w:val="-12"/>
        </w:rPr>
        <w:t xml:space="preserve"> </w:t>
      </w:r>
      <w:r>
        <w:t>pose</w:t>
      </w:r>
      <w:r>
        <w:rPr>
          <w:spacing w:val="-13"/>
        </w:rPr>
        <w:t xml:space="preserve"> </w:t>
      </w:r>
      <w:r>
        <w:t>coordinates</w:t>
      </w:r>
      <w:r>
        <w:rPr>
          <w:spacing w:val="-12"/>
        </w:rPr>
        <w:t xml:space="preserve"> </w:t>
      </w:r>
      <w:r>
        <w:t>which have 17 joints each. Every joint is a 2D representation and has X and Y coordinates along with a confidence</w:t>
      </w:r>
      <w:r>
        <w:rPr>
          <w:spacing w:val="-2"/>
        </w:rPr>
        <w:t xml:space="preserve"> </w:t>
      </w:r>
      <w:r>
        <w:t>score.</w:t>
      </w:r>
    </w:p>
    <w:p>
      <w:pPr>
        <w:pStyle w:val="5"/>
        <w:rPr>
          <w:sz w:val="20"/>
        </w:rPr>
      </w:pPr>
    </w:p>
    <w:p>
      <w:pPr>
        <w:pStyle w:val="5"/>
        <w:rPr>
          <w:sz w:val="20"/>
        </w:rPr>
      </w:pPr>
    </w:p>
    <w:p>
      <w:pPr>
        <w:pStyle w:val="5"/>
        <w:rPr>
          <w:sz w:val="20"/>
        </w:rPr>
      </w:pPr>
    </w:p>
    <w:p>
      <w:pPr>
        <w:pStyle w:val="5"/>
        <w:spacing w:before="8"/>
      </w:pPr>
      <w:r>
        <w:drawing>
          <wp:anchor distT="0" distB="0" distL="0" distR="0" simplePos="0" relativeHeight="251659264" behindDoc="0" locked="0" layoutInCell="1" allowOverlap="1">
            <wp:simplePos x="0" y="0"/>
            <wp:positionH relativeFrom="page">
              <wp:posOffset>1280160</wp:posOffset>
            </wp:positionH>
            <wp:positionV relativeFrom="paragraph">
              <wp:posOffset>204470</wp:posOffset>
            </wp:positionV>
            <wp:extent cx="5996940" cy="126873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5996627" cy="1268730"/>
                    </a:xfrm>
                    <a:prstGeom prst="rect">
                      <a:avLst/>
                    </a:prstGeom>
                  </pic:spPr>
                </pic:pic>
              </a:graphicData>
            </a:graphic>
          </wp:anchor>
        </w:drawing>
      </w:r>
    </w:p>
    <w:p>
      <w:pPr>
        <w:pStyle w:val="5"/>
        <w:rPr>
          <w:sz w:val="26"/>
        </w:rPr>
      </w:pPr>
    </w:p>
    <w:p>
      <w:pPr>
        <w:pStyle w:val="5"/>
        <w:spacing w:before="228"/>
        <w:ind w:left="2274" w:right="2516"/>
        <w:jc w:val="center"/>
      </w:pPr>
      <w:r>
        <w:t>Fig. 4.  Pifpaf architecture</w:t>
      </w:r>
    </w:p>
    <w:p>
      <w:pPr>
        <w:spacing w:after="0"/>
        <w:jc w:val="center"/>
        <w:sectPr>
          <w:pgSz w:w="12240" w:h="15840"/>
          <w:pgMar w:top="1380" w:right="700" w:bottom="1440" w:left="1340" w:header="744" w:footer="1243" w:gutter="0"/>
          <w:cols w:space="720" w:num="1"/>
        </w:sectPr>
      </w:pPr>
    </w:p>
    <w:p>
      <w:pPr>
        <w:pStyle w:val="5"/>
        <w:rPr>
          <w:sz w:val="20"/>
        </w:rPr>
      </w:pPr>
    </w:p>
    <w:p>
      <w:pPr>
        <w:pStyle w:val="5"/>
        <w:rPr>
          <w:sz w:val="20"/>
        </w:rPr>
      </w:pPr>
    </w:p>
    <w:p>
      <w:pPr>
        <w:pStyle w:val="5"/>
        <w:spacing w:before="10"/>
        <w:rPr>
          <w:sz w:val="20"/>
        </w:rPr>
      </w:pPr>
    </w:p>
    <w:p>
      <w:pPr>
        <w:pStyle w:val="5"/>
        <w:spacing w:before="90" w:line="480" w:lineRule="auto"/>
        <w:ind w:left="119" w:right="724" w:firstLine="360"/>
      </w:pPr>
      <w:r>
        <w:t>This model architecture is a ResNet based network. The confidence, exact location and joint size is predicted by one of the head networks which is called PIF, and the associations between different parts are predicted by the other head network which is PAF. The method is hence called PifPaf.</w:t>
      </w:r>
    </w:p>
    <w:p>
      <w:pPr>
        <w:spacing w:after="0" w:line="480" w:lineRule="auto"/>
        <w:sectPr>
          <w:pgSz w:w="12240" w:h="15840"/>
          <w:pgMar w:top="1380" w:right="700" w:bottom="1440" w:left="1340" w:header="744" w:footer="1243" w:gutter="0"/>
          <w:cols w:space="720" w:num="1"/>
        </w:sectPr>
      </w:pPr>
    </w:p>
    <w:p>
      <w:pPr>
        <w:pStyle w:val="2"/>
        <w:numPr>
          <w:ilvl w:val="0"/>
          <w:numId w:val="2"/>
        </w:numPr>
        <w:tabs>
          <w:tab w:val="left" w:pos="2525"/>
          <w:tab w:val="left" w:pos="2526"/>
        </w:tabs>
        <w:spacing w:before="80" w:after="0" w:line="240" w:lineRule="auto"/>
        <w:ind w:left="2525" w:right="0" w:hanging="721"/>
        <w:jc w:val="left"/>
      </w:pPr>
      <w:bookmarkStart w:id="12" w:name="_TOC_250008"/>
      <w:r>
        <w:t>POSE CLASSIFICATION USING DEEP</w:t>
      </w:r>
      <w:r>
        <w:rPr>
          <w:spacing w:val="-2"/>
        </w:rPr>
        <w:t xml:space="preserve"> </w:t>
      </w:r>
      <w:bookmarkEnd w:id="12"/>
      <w:r>
        <w:t>LEARNING</w:t>
      </w:r>
    </w:p>
    <w:p>
      <w:pPr>
        <w:pStyle w:val="5"/>
        <w:spacing w:before="8"/>
        <w:rPr>
          <w:b/>
          <w:sz w:val="37"/>
        </w:rPr>
      </w:pPr>
    </w:p>
    <w:p>
      <w:pPr>
        <w:pStyle w:val="5"/>
        <w:spacing w:line="480" w:lineRule="auto"/>
        <w:ind w:left="119" w:right="718" w:firstLine="720"/>
        <w:jc w:val="both"/>
      </w:pPr>
      <w:r>
        <w:t>Deep learning is widely used for image classification tasks wherein the model takes input in the form of images and outputs a prediction. Deep learning algorithms use neural networks to determine the connection between the input and output. For pose estimation problems, the image with pose of individuals is taken as input and the deep learning model tries to learn correctly the different</w:t>
      </w:r>
      <w:r>
        <w:rPr>
          <w:spacing w:val="-11"/>
        </w:rPr>
        <w:t xml:space="preserve"> </w:t>
      </w:r>
      <w:r>
        <w:t>poses</w:t>
      </w:r>
      <w:r>
        <w:rPr>
          <w:spacing w:val="-10"/>
        </w:rPr>
        <w:t xml:space="preserve"> </w:t>
      </w:r>
      <w:r>
        <w:t>so</w:t>
      </w:r>
      <w:r>
        <w:rPr>
          <w:spacing w:val="-11"/>
        </w:rPr>
        <w:t xml:space="preserve"> </w:t>
      </w:r>
      <w:r>
        <w:t>as</w:t>
      </w:r>
      <w:r>
        <w:rPr>
          <w:spacing w:val="-10"/>
        </w:rPr>
        <w:t xml:space="preserve"> </w:t>
      </w:r>
      <w:r>
        <w:t>to</w:t>
      </w:r>
      <w:r>
        <w:rPr>
          <w:spacing w:val="-10"/>
        </w:rPr>
        <w:t xml:space="preserve"> </w:t>
      </w:r>
      <w:r>
        <w:t>accurately</w:t>
      </w:r>
      <w:r>
        <w:rPr>
          <w:spacing w:val="-11"/>
        </w:rPr>
        <w:t xml:space="preserve"> </w:t>
      </w:r>
      <w:r>
        <w:t>classify</w:t>
      </w:r>
      <w:r>
        <w:rPr>
          <w:spacing w:val="-10"/>
        </w:rPr>
        <w:t xml:space="preserve"> </w:t>
      </w:r>
      <w:r>
        <w:t>them.</w:t>
      </w:r>
      <w:r>
        <w:rPr>
          <w:spacing w:val="-10"/>
        </w:rPr>
        <w:t xml:space="preserve"> </w:t>
      </w:r>
      <w:r>
        <w:t>As</w:t>
      </w:r>
      <w:r>
        <w:rPr>
          <w:spacing w:val="-11"/>
        </w:rPr>
        <w:t xml:space="preserve"> </w:t>
      </w:r>
      <w:r>
        <w:t>one</w:t>
      </w:r>
      <w:r>
        <w:rPr>
          <w:spacing w:val="-10"/>
        </w:rPr>
        <w:t xml:space="preserve"> </w:t>
      </w:r>
      <w:r>
        <w:t>can</w:t>
      </w:r>
      <w:r>
        <w:rPr>
          <w:spacing w:val="-11"/>
        </w:rPr>
        <w:t xml:space="preserve"> </w:t>
      </w:r>
      <w:r>
        <w:t>guess,</w:t>
      </w:r>
      <w:r>
        <w:rPr>
          <w:spacing w:val="-10"/>
        </w:rPr>
        <w:t xml:space="preserve"> </w:t>
      </w:r>
      <w:r>
        <w:t>this</w:t>
      </w:r>
      <w:r>
        <w:rPr>
          <w:spacing w:val="-10"/>
        </w:rPr>
        <w:t xml:space="preserve"> </w:t>
      </w:r>
      <w:r>
        <w:t>could</w:t>
      </w:r>
      <w:r>
        <w:rPr>
          <w:spacing w:val="-11"/>
        </w:rPr>
        <w:t xml:space="preserve"> </w:t>
      </w:r>
      <w:r>
        <w:t>be</w:t>
      </w:r>
      <w:r>
        <w:rPr>
          <w:spacing w:val="-10"/>
        </w:rPr>
        <w:t xml:space="preserve"> </w:t>
      </w:r>
      <w:r>
        <w:t>a</w:t>
      </w:r>
      <w:r>
        <w:rPr>
          <w:spacing w:val="-10"/>
        </w:rPr>
        <w:t xml:space="preserve"> </w:t>
      </w:r>
      <w:r>
        <w:t>computationally expensive task if the number of images is large. Also, as we want accurate results we would not want to compromise on the quality of the images as that could affect the features extracted by the model.</w:t>
      </w:r>
      <w:r>
        <w:rPr>
          <w:spacing w:val="-4"/>
        </w:rPr>
        <w:t xml:space="preserve"> </w:t>
      </w:r>
      <w:r>
        <w:t>Thus,</w:t>
      </w:r>
      <w:r>
        <w:rPr>
          <w:spacing w:val="-3"/>
        </w:rPr>
        <w:t xml:space="preserve"> </w:t>
      </w:r>
      <w:r>
        <w:t>in</w:t>
      </w:r>
      <w:r>
        <w:rPr>
          <w:spacing w:val="-3"/>
        </w:rPr>
        <w:t xml:space="preserve"> </w:t>
      </w:r>
      <w:r>
        <w:t>this</w:t>
      </w:r>
      <w:r>
        <w:rPr>
          <w:spacing w:val="-3"/>
        </w:rPr>
        <w:t xml:space="preserve"> </w:t>
      </w:r>
      <w:r>
        <w:t>project</w:t>
      </w:r>
      <w:r>
        <w:rPr>
          <w:spacing w:val="-3"/>
        </w:rPr>
        <w:t xml:space="preserve"> </w:t>
      </w:r>
      <w:r>
        <w:t>we</w:t>
      </w:r>
      <w:r>
        <w:rPr>
          <w:spacing w:val="-4"/>
        </w:rPr>
        <w:t xml:space="preserve"> </w:t>
      </w:r>
      <w:r>
        <w:t>propose</w:t>
      </w:r>
      <w:r>
        <w:rPr>
          <w:spacing w:val="-3"/>
        </w:rPr>
        <w:t xml:space="preserve"> </w:t>
      </w:r>
      <w:r>
        <w:t>using</w:t>
      </w:r>
      <w:r>
        <w:rPr>
          <w:spacing w:val="-3"/>
        </w:rPr>
        <w:t xml:space="preserve"> </w:t>
      </w:r>
      <w:r>
        <w:rPr>
          <w:lang w:val="en-US"/>
        </w:rPr>
        <w:t>media pipe</w:t>
      </w:r>
      <w:r>
        <w:rPr>
          <w:spacing w:val="-3"/>
        </w:rPr>
        <w:t xml:space="preserve"> </w:t>
      </w:r>
      <w:r>
        <w:t>(a</w:t>
      </w:r>
      <w:r>
        <w:rPr>
          <w:spacing w:val="-3"/>
        </w:rPr>
        <w:t xml:space="preserve"> </w:t>
      </w:r>
      <w:r>
        <w:t>pretrained</w:t>
      </w:r>
      <w:r>
        <w:rPr>
          <w:spacing w:val="-3"/>
        </w:rPr>
        <w:t xml:space="preserve"> </w:t>
      </w:r>
      <w:r>
        <w:t>model)</w:t>
      </w:r>
      <w:r>
        <w:rPr>
          <w:spacing w:val="-4"/>
        </w:rPr>
        <w:t xml:space="preserve"> </w:t>
      </w:r>
      <w:r>
        <w:t>to</w:t>
      </w:r>
      <w:r>
        <w:rPr>
          <w:spacing w:val="-3"/>
        </w:rPr>
        <w:t xml:space="preserve"> </w:t>
      </w:r>
      <w:r>
        <w:t>extract</w:t>
      </w:r>
      <w:r>
        <w:rPr>
          <w:spacing w:val="-3"/>
        </w:rPr>
        <w:t xml:space="preserve"> </w:t>
      </w:r>
      <w:r>
        <w:t>keypoints of the human joint locations from the images and then training the deep learning model on these keypoints. Below are some basic deep learning models used for classification</w:t>
      </w:r>
      <w:r>
        <w:rPr>
          <w:spacing w:val="-13"/>
        </w:rPr>
        <w:t xml:space="preserve"> </w:t>
      </w:r>
      <w:r>
        <w:t>problems.</w:t>
      </w:r>
    </w:p>
    <w:p>
      <w:pPr>
        <w:pStyle w:val="2"/>
        <w:numPr>
          <w:ilvl w:val="1"/>
          <w:numId w:val="3"/>
        </w:numPr>
        <w:tabs>
          <w:tab w:val="left" w:pos="1200"/>
        </w:tabs>
        <w:spacing w:before="164" w:after="0" w:line="240" w:lineRule="auto"/>
        <w:ind w:left="1199" w:right="0" w:hanging="361"/>
        <w:jc w:val="left"/>
      </w:pPr>
      <w:r>
        <w:t>MULTILAYER PERCEPTRON</w:t>
      </w:r>
      <w:r>
        <w:rPr>
          <w:spacing w:val="-1"/>
        </w:rPr>
        <w:t xml:space="preserve"> </w:t>
      </w:r>
      <w:r>
        <w:t>(MLP)</w:t>
      </w:r>
    </w:p>
    <w:p>
      <w:pPr>
        <w:pStyle w:val="5"/>
        <w:spacing w:before="9"/>
        <w:rPr>
          <w:b/>
          <w:sz w:val="37"/>
        </w:rPr>
      </w:pPr>
    </w:p>
    <w:p>
      <w:pPr>
        <w:pStyle w:val="5"/>
        <w:spacing w:line="480" w:lineRule="auto"/>
        <w:ind w:left="119" w:right="718" w:firstLine="720"/>
        <w:jc w:val="both"/>
      </w:pPr>
      <w:r>
        <w:t>MLP</w:t>
      </w:r>
      <w:r>
        <w:rPr>
          <w:spacing w:val="-13"/>
        </w:rPr>
        <w:t xml:space="preserve"> </w:t>
      </w:r>
      <w:r>
        <w:t>is</w:t>
      </w:r>
      <w:r>
        <w:rPr>
          <w:spacing w:val="-12"/>
        </w:rPr>
        <w:t xml:space="preserve"> </w:t>
      </w:r>
      <w:r>
        <w:t>a</w:t>
      </w:r>
      <w:r>
        <w:rPr>
          <w:spacing w:val="-12"/>
        </w:rPr>
        <w:t xml:space="preserve"> </w:t>
      </w:r>
      <w:r>
        <w:t>classical</w:t>
      </w:r>
      <w:r>
        <w:rPr>
          <w:spacing w:val="-12"/>
        </w:rPr>
        <w:t xml:space="preserve"> </w:t>
      </w:r>
      <w:r>
        <w:t>neural</w:t>
      </w:r>
      <w:r>
        <w:rPr>
          <w:spacing w:val="-12"/>
        </w:rPr>
        <w:t xml:space="preserve"> </w:t>
      </w:r>
      <w:r>
        <w:t>network</w:t>
      </w:r>
      <w:r>
        <w:rPr>
          <w:spacing w:val="-12"/>
        </w:rPr>
        <w:t xml:space="preserve"> </w:t>
      </w:r>
      <w:r>
        <w:t>that</w:t>
      </w:r>
      <w:r>
        <w:rPr>
          <w:spacing w:val="-12"/>
        </w:rPr>
        <w:t xml:space="preserve"> </w:t>
      </w:r>
      <w:r>
        <w:t>has</w:t>
      </w:r>
      <w:r>
        <w:rPr>
          <w:spacing w:val="-12"/>
        </w:rPr>
        <w:t xml:space="preserve"> </w:t>
      </w:r>
      <w:r>
        <w:t>one</w:t>
      </w:r>
      <w:r>
        <w:rPr>
          <w:spacing w:val="-12"/>
        </w:rPr>
        <w:t xml:space="preserve"> </w:t>
      </w:r>
      <w:r>
        <w:t>input</w:t>
      </w:r>
      <w:r>
        <w:rPr>
          <w:spacing w:val="-12"/>
        </w:rPr>
        <w:t xml:space="preserve"> </w:t>
      </w:r>
      <w:r>
        <w:t>and</w:t>
      </w:r>
      <w:r>
        <w:rPr>
          <w:spacing w:val="-13"/>
        </w:rPr>
        <w:t xml:space="preserve"> </w:t>
      </w:r>
      <w:r>
        <w:t>one</w:t>
      </w:r>
      <w:r>
        <w:rPr>
          <w:spacing w:val="-12"/>
        </w:rPr>
        <w:t xml:space="preserve"> </w:t>
      </w:r>
      <w:r>
        <w:t>output</w:t>
      </w:r>
      <w:r>
        <w:rPr>
          <w:spacing w:val="-12"/>
        </w:rPr>
        <w:t xml:space="preserve"> </w:t>
      </w:r>
      <w:r>
        <w:t>layer.</w:t>
      </w:r>
      <w:r>
        <w:rPr>
          <w:spacing w:val="-12"/>
        </w:rPr>
        <w:t xml:space="preserve"> </w:t>
      </w:r>
      <w:r>
        <w:t>The</w:t>
      </w:r>
      <w:r>
        <w:rPr>
          <w:spacing w:val="-12"/>
        </w:rPr>
        <w:t xml:space="preserve"> </w:t>
      </w:r>
      <w:r>
        <w:t>intermediate layers between the input and output layer are known as hidden layers. There can be one or more hidden layers. MLPs form a fully connected network as every node in one layer has a connection to every node in another layer. A fully connected network is a foundation for deep learning. MLP is popular for supervised classification where the input data is assigned a label or class. [21] uses MLP for human pose classification by extracting keypoints from low resolution images using Kinect</w:t>
      </w:r>
      <w:r>
        <w:rPr>
          <w:spacing w:val="-1"/>
        </w:rPr>
        <w:t xml:space="preserve"> </w:t>
      </w:r>
      <w:r>
        <w:t>sensor.</w:t>
      </w:r>
    </w:p>
    <w:p>
      <w:pPr>
        <w:spacing w:after="0" w:line="480" w:lineRule="auto"/>
        <w:jc w:val="both"/>
        <w:sectPr>
          <w:pgSz w:w="12240" w:h="15840"/>
          <w:pgMar w:top="1380" w:right="700" w:bottom="1440" w:left="1340" w:header="744" w:footer="1243" w:gutter="0"/>
          <w:cols w:space="720" w:num="1"/>
        </w:sectPr>
      </w:pPr>
    </w:p>
    <w:p>
      <w:pPr>
        <w:pStyle w:val="5"/>
        <w:spacing w:before="10"/>
        <w:rPr>
          <w:sz w:val="6"/>
        </w:rPr>
      </w:pPr>
    </w:p>
    <w:p>
      <w:pPr>
        <w:pStyle w:val="5"/>
        <w:ind w:left="1209"/>
        <w:rPr>
          <w:sz w:val="20"/>
        </w:rPr>
      </w:pPr>
      <w:r>
        <w:rPr>
          <w:sz w:val="20"/>
        </w:rPr>
        <w:drawing>
          <wp:inline distT="0" distB="0" distL="0" distR="0">
            <wp:extent cx="5041265" cy="245681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5041582" cy="2456973"/>
                    </a:xfrm>
                    <a:prstGeom prst="rect">
                      <a:avLst/>
                    </a:prstGeom>
                  </pic:spPr>
                </pic:pic>
              </a:graphicData>
            </a:graphic>
          </wp:inline>
        </w:drawing>
      </w:r>
    </w:p>
    <w:p>
      <w:pPr>
        <w:pStyle w:val="5"/>
        <w:rPr>
          <w:sz w:val="20"/>
        </w:rPr>
      </w:pPr>
    </w:p>
    <w:p>
      <w:pPr>
        <w:pStyle w:val="5"/>
        <w:spacing w:before="2"/>
        <w:rPr>
          <w:sz w:val="17"/>
        </w:rPr>
      </w:pPr>
    </w:p>
    <w:p>
      <w:pPr>
        <w:pStyle w:val="5"/>
        <w:spacing w:before="90"/>
        <w:ind w:left="2339"/>
      </w:pPr>
      <w:r>
        <w:t>Fig. 5. Schematic diagram of multilayer perceptron</w:t>
      </w:r>
    </w:p>
    <w:p>
      <w:pPr>
        <w:pStyle w:val="5"/>
        <w:rPr>
          <w:sz w:val="26"/>
        </w:rPr>
      </w:pPr>
    </w:p>
    <w:p>
      <w:pPr>
        <w:pStyle w:val="5"/>
        <w:rPr>
          <w:sz w:val="36"/>
        </w:rPr>
      </w:pPr>
    </w:p>
    <w:p>
      <w:pPr>
        <w:pStyle w:val="2"/>
        <w:numPr>
          <w:ilvl w:val="1"/>
          <w:numId w:val="3"/>
        </w:numPr>
        <w:tabs>
          <w:tab w:val="left" w:pos="1200"/>
        </w:tabs>
        <w:spacing w:before="0" w:after="0" w:line="240" w:lineRule="auto"/>
        <w:ind w:left="1199" w:right="0" w:hanging="361"/>
        <w:jc w:val="left"/>
      </w:pPr>
      <w:r>
        <w:t>RECURRENT NEURAL NETWORK</w:t>
      </w:r>
      <w:r>
        <w:rPr>
          <w:spacing w:val="-1"/>
        </w:rPr>
        <w:t xml:space="preserve"> </w:t>
      </w:r>
      <w:r>
        <w:t>(RNN)</w:t>
      </w:r>
    </w:p>
    <w:p>
      <w:pPr>
        <w:pStyle w:val="5"/>
        <w:spacing w:before="2"/>
        <w:rPr>
          <w:b/>
          <w:sz w:val="38"/>
        </w:rPr>
      </w:pPr>
    </w:p>
    <w:p>
      <w:pPr>
        <w:pStyle w:val="5"/>
        <w:spacing w:line="480" w:lineRule="auto"/>
        <w:ind w:left="119" w:right="718" w:firstLine="720"/>
        <w:jc w:val="both"/>
      </w:pPr>
      <w:r>
        <w:t>RNNs are neural network architectures that are used for sequence prediction problems. Sequence prediction problems can be one to many, many to one, or many to many. In RNNs, the previous</w:t>
      </w:r>
      <w:r>
        <w:rPr>
          <w:spacing w:val="-6"/>
        </w:rPr>
        <w:t xml:space="preserve"> </w:t>
      </w:r>
      <w:r>
        <w:t>data</w:t>
      </w:r>
      <w:r>
        <w:rPr>
          <w:spacing w:val="-5"/>
        </w:rPr>
        <w:t xml:space="preserve"> </w:t>
      </w:r>
      <w:r>
        <w:t>of</w:t>
      </w:r>
      <w:r>
        <w:rPr>
          <w:spacing w:val="-5"/>
        </w:rPr>
        <w:t xml:space="preserve"> </w:t>
      </w:r>
      <w:r>
        <w:t>a</w:t>
      </w:r>
      <w:r>
        <w:rPr>
          <w:spacing w:val="-5"/>
        </w:rPr>
        <w:t xml:space="preserve"> </w:t>
      </w:r>
      <w:r>
        <w:t>neuron</w:t>
      </w:r>
      <w:r>
        <w:rPr>
          <w:spacing w:val="-5"/>
        </w:rPr>
        <w:t xml:space="preserve"> </w:t>
      </w:r>
      <w:r>
        <w:t>is</w:t>
      </w:r>
      <w:r>
        <w:rPr>
          <w:spacing w:val="-5"/>
        </w:rPr>
        <w:t xml:space="preserve"> </w:t>
      </w:r>
      <w:r>
        <w:t>preserved</w:t>
      </w:r>
      <w:r>
        <w:rPr>
          <w:spacing w:val="-5"/>
        </w:rPr>
        <w:t xml:space="preserve"> </w:t>
      </w:r>
      <w:r>
        <w:t>which</w:t>
      </w:r>
      <w:r>
        <w:rPr>
          <w:spacing w:val="-6"/>
        </w:rPr>
        <w:t xml:space="preserve"> </w:t>
      </w:r>
      <w:r>
        <w:t>helps</w:t>
      </w:r>
      <w:r>
        <w:rPr>
          <w:spacing w:val="-5"/>
        </w:rPr>
        <w:t xml:space="preserve"> </w:t>
      </w:r>
      <w:r>
        <w:t>in</w:t>
      </w:r>
      <w:r>
        <w:rPr>
          <w:spacing w:val="-5"/>
        </w:rPr>
        <w:t xml:space="preserve"> </w:t>
      </w:r>
      <w:r>
        <w:t>handling</w:t>
      </w:r>
      <w:r>
        <w:rPr>
          <w:spacing w:val="-5"/>
        </w:rPr>
        <w:t xml:space="preserve"> </w:t>
      </w:r>
      <w:r>
        <w:t>the</w:t>
      </w:r>
      <w:r>
        <w:rPr>
          <w:spacing w:val="-5"/>
        </w:rPr>
        <w:t xml:space="preserve"> </w:t>
      </w:r>
      <w:r>
        <w:t>sequential</w:t>
      </w:r>
      <w:r>
        <w:rPr>
          <w:spacing w:val="-5"/>
        </w:rPr>
        <w:t xml:space="preserve"> </w:t>
      </w:r>
      <w:r>
        <w:t>data.</w:t>
      </w:r>
      <w:r>
        <w:rPr>
          <w:spacing w:val="-5"/>
        </w:rPr>
        <w:t xml:space="preserve"> </w:t>
      </w:r>
      <w:r>
        <w:t>As</w:t>
      </w:r>
      <w:r>
        <w:rPr>
          <w:spacing w:val="-6"/>
        </w:rPr>
        <w:t xml:space="preserve"> </w:t>
      </w:r>
      <w:r>
        <w:t>a</w:t>
      </w:r>
      <w:r>
        <w:rPr>
          <w:spacing w:val="-5"/>
        </w:rPr>
        <w:t xml:space="preserve"> </w:t>
      </w:r>
      <w:r>
        <w:t>result,</w:t>
      </w:r>
      <w:r>
        <w:rPr>
          <w:spacing w:val="-4"/>
        </w:rPr>
        <w:t xml:space="preserve"> </w:t>
      </w:r>
      <w:r>
        <w:t>the context</w:t>
      </w:r>
      <w:r>
        <w:rPr>
          <w:spacing w:val="-16"/>
        </w:rPr>
        <w:t xml:space="preserve"> </w:t>
      </w:r>
      <w:r>
        <w:t>is</w:t>
      </w:r>
      <w:r>
        <w:rPr>
          <w:spacing w:val="-16"/>
        </w:rPr>
        <w:t xml:space="preserve"> </w:t>
      </w:r>
      <w:r>
        <w:t>preserved,</w:t>
      </w:r>
      <w:r>
        <w:rPr>
          <w:spacing w:val="-15"/>
        </w:rPr>
        <w:t xml:space="preserve"> </w:t>
      </w:r>
      <w:r>
        <w:t>and</w:t>
      </w:r>
      <w:r>
        <w:rPr>
          <w:spacing w:val="-16"/>
        </w:rPr>
        <w:t xml:space="preserve"> </w:t>
      </w:r>
      <w:r>
        <w:t>output</w:t>
      </w:r>
      <w:r>
        <w:rPr>
          <w:spacing w:val="-16"/>
        </w:rPr>
        <w:t xml:space="preserve"> </w:t>
      </w:r>
      <w:r>
        <w:t>is</w:t>
      </w:r>
      <w:r>
        <w:rPr>
          <w:spacing w:val="-15"/>
        </w:rPr>
        <w:t xml:space="preserve"> </w:t>
      </w:r>
      <w:r>
        <w:t>generated</w:t>
      </w:r>
      <w:r>
        <w:rPr>
          <w:spacing w:val="-16"/>
        </w:rPr>
        <w:t xml:space="preserve"> </w:t>
      </w:r>
      <w:r>
        <w:t>taking</w:t>
      </w:r>
      <w:r>
        <w:rPr>
          <w:spacing w:val="-15"/>
        </w:rPr>
        <w:t xml:space="preserve"> </w:t>
      </w:r>
      <w:r>
        <w:t>into</w:t>
      </w:r>
      <w:r>
        <w:rPr>
          <w:spacing w:val="-16"/>
        </w:rPr>
        <w:t xml:space="preserve"> </w:t>
      </w:r>
      <w:r>
        <w:t>account</w:t>
      </w:r>
      <w:r>
        <w:rPr>
          <w:spacing w:val="-16"/>
        </w:rPr>
        <w:t xml:space="preserve"> </w:t>
      </w:r>
      <w:r>
        <w:t>the</w:t>
      </w:r>
      <w:r>
        <w:rPr>
          <w:spacing w:val="-15"/>
        </w:rPr>
        <w:t xml:space="preserve"> </w:t>
      </w:r>
      <w:r>
        <w:t>previously</w:t>
      </w:r>
      <w:r>
        <w:rPr>
          <w:spacing w:val="-16"/>
        </w:rPr>
        <w:t xml:space="preserve"> </w:t>
      </w:r>
      <w:r>
        <w:t>learned</w:t>
      </w:r>
      <w:r>
        <w:rPr>
          <w:spacing w:val="-15"/>
        </w:rPr>
        <w:t xml:space="preserve"> </w:t>
      </w:r>
      <w:r>
        <w:t>data.</w:t>
      </w:r>
      <w:r>
        <w:rPr>
          <w:spacing w:val="-16"/>
        </w:rPr>
        <w:t xml:space="preserve"> </w:t>
      </w:r>
      <w:r>
        <w:t>RNNs are most commonly used for natural language processing (NLP) problems where the input is naturally modeled in</w:t>
      </w:r>
      <w:r>
        <w:rPr>
          <w:spacing w:val="-1"/>
        </w:rPr>
        <w:t xml:space="preserve"> </w:t>
      </w:r>
      <w:r>
        <w:t>sequences.</w:t>
      </w:r>
    </w:p>
    <w:p>
      <w:pPr>
        <w:pStyle w:val="5"/>
        <w:spacing w:before="80" w:line="480" w:lineRule="auto"/>
        <w:ind w:left="119" w:right="718"/>
        <w:jc w:val="both"/>
      </w:pPr>
      <w:r>
        <w:t>However, in activity recognition or pose classification tasks too, there is a dependency between the previously performed action and the next action.</w:t>
      </w:r>
    </w:p>
    <w:p>
      <w:pPr>
        <w:pStyle w:val="5"/>
        <w:spacing w:before="158" w:line="480" w:lineRule="auto"/>
        <w:ind w:left="119" w:right="719" w:firstLine="720"/>
        <w:jc w:val="both"/>
      </w:pPr>
      <w:r>
        <w:t>The problem with RNNs however is that they are unable to preserve long term dependencies. Sometimes, recent information is sufficient to conduct the current task, but there are cases when the gap between the relevant information and the present task becomes too large. In such cases RNNs fail as they are unable to connect this information.</w:t>
      </w:r>
    </w:p>
    <w:p>
      <w:pPr>
        <w:pStyle w:val="5"/>
        <w:spacing w:before="10"/>
        <w:rPr>
          <w:sz w:val="17"/>
        </w:rPr>
      </w:pPr>
      <w:r>
        <w:drawing>
          <wp:anchor distT="0" distB="0" distL="0" distR="0" simplePos="0" relativeHeight="251659264" behindDoc="0" locked="0" layoutInCell="1" allowOverlap="1">
            <wp:simplePos x="0" y="0"/>
            <wp:positionH relativeFrom="page">
              <wp:posOffset>1177925</wp:posOffset>
            </wp:positionH>
            <wp:positionV relativeFrom="paragraph">
              <wp:posOffset>154940</wp:posOffset>
            </wp:positionV>
            <wp:extent cx="5104765" cy="17703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5104984" cy="1770697"/>
                    </a:xfrm>
                    <a:prstGeom prst="rect">
                      <a:avLst/>
                    </a:prstGeom>
                  </pic:spPr>
                </pic:pic>
              </a:graphicData>
            </a:graphic>
          </wp:anchor>
        </w:drawing>
      </w:r>
    </w:p>
    <w:p>
      <w:pPr>
        <w:pStyle w:val="5"/>
        <w:rPr>
          <w:sz w:val="26"/>
        </w:rPr>
      </w:pPr>
    </w:p>
    <w:p>
      <w:pPr>
        <w:pStyle w:val="5"/>
        <w:spacing w:before="3"/>
        <w:rPr>
          <w:sz w:val="28"/>
        </w:rPr>
      </w:pPr>
    </w:p>
    <w:p>
      <w:pPr>
        <w:pStyle w:val="5"/>
        <w:spacing w:before="1"/>
        <w:ind w:left="2102" w:right="2516"/>
        <w:jc w:val="center"/>
      </w:pPr>
      <w:r>
        <w:t>Fig. 6. Long-term dependency in RNN</w:t>
      </w:r>
    </w:p>
    <w:p>
      <w:pPr>
        <w:spacing w:after="0"/>
        <w:jc w:val="center"/>
        <w:sectPr>
          <w:pgSz w:w="12240" w:h="15840"/>
          <w:pgMar w:top="1380" w:right="700" w:bottom="1440" w:left="1340" w:header="744" w:footer="1243" w:gutter="0"/>
          <w:cols w:space="720" w:num="1"/>
        </w:sectPr>
      </w:pPr>
    </w:p>
    <w:p>
      <w:pPr>
        <w:pStyle w:val="2"/>
        <w:numPr>
          <w:ilvl w:val="2"/>
          <w:numId w:val="3"/>
        </w:numPr>
        <w:tabs>
          <w:tab w:val="left" w:pos="1560"/>
        </w:tabs>
        <w:spacing w:before="80" w:after="0" w:line="240" w:lineRule="auto"/>
        <w:ind w:left="1559" w:right="0" w:hanging="361"/>
        <w:jc w:val="left"/>
      </w:pPr>
      <w:r>
        <w:t>LONG SHORT-TERM MEMORY</w:t>
      </w:r>
      <w:r>
        <w:rPr>
          <w:spacing w:val="-2"/>
        </w:rPr>
        <w:t xml:space="preserve"> </w:t>
      </w:r>
      <w:r>
        <w:t>(LSTM):</w:t>
      </w:r>
    </w:p>
    <w:p>
      <w:pPr>
        <w:pStyle w:val="5"/>
        <w:spacing w:before="8"/>
        <w:rPr>
          <w:b/>
          <w:sz w:val="37"/>
        </w:rPr>
      </w:pPr>
    </w:p>
    <w:p>
      <w:pPr>
        <w:pStyle w:val="5"/>
        <w:spacing w:line="480" w:lineRule="auto"/>
        <w:ind w:left="119" w:right="718" w:firstLine="720"/>
        <w:jc w:val="both"/>
      </w:pPr>
      <w:r>
        <w:t>In order to deal with the above long-term dependency problem, a special type of RNN exists which is called LSTM. An LSTM is a famous RNN that can easily remember information or data for long enough periods of time which is its default behavior. The key idea which makes this possible is cell state. A cell state allows unchanged information flow. It can be thought of as a conveyor belt. LSTMs can add and eliminate data from the cell state using regulatory structures known as gates. These special gates allow for optionally letting the information through. LSTM uses three gates, in particular input, update and forget. An LSTM can thus selectively forget or remember the learnings. As LSTMs allow for longer retention of the input state in the network, they</w:t>
      </w:r>
      <w:r>
        <w:rPr>
          <w:spacing w:val="-9"/>
        </w:rPr>
        <w:t xml:space="preserve"> </w:t>
      </w:r>
      <w:r>
        <w:t>can</w:t>
      </w:r>
      <w:r>
        <w:rPr>
          <w:spacing w:val="-8"/>
        </w:rPr>
        <w:t xml:space="preserve"> </w:t>
      </w:r>
      <w:r>
        <w:t>efficiently</w:t>
      </w:r>
      <w:r>
        <w:rPr>
          <w:spacing w:val="-9"/>
        </w:rPr>
        <w:t xml:space="preserve"> </w:t>
      </w:r>
      <w:r>
        <w:t>process</w:t>
      </w:r>
      <w:r>
        <w:rPr>
          <w:spacing w:val="-7"/>
        </w:rPr>
        <w:t xml:space="preserve"> </w:t>
      </w:r>
      <w:r>
        <w:t>long</w:t>
      </w:r>
      <w:r>
        <w:rPr>
          <w:spacing w:val="-9"/>
        </w:rPr>
        <w:t xml:space="preserve"> </w:t>
      </w:r>
      <w:r>
        <w:t>sequences</w:t>
      </w:r>
      <w:r>
        <w:rPr>
          <w:spacing w:val="-7"/>
        </w:rPr>
        <w:t xml:space="preserve"> </w:t>
      </w:r>
      <w:r>
        <w:t>and</w:t>
      </w:r>
      <w:r>
        <w:rPr>
          <w:spacing w:val="-9"/>
        </w:rPr>
        <w:t xml:space="preserve"> </w:t>
      </w:r>
      <w:r>
        <w:t>give</w:t>
      </w:r>
      <w:r>
        <w:rPr>
          <w:spacing w:val="-8"/>
        </w:rPr>
        <w:t xml:space="preserve"> </w:t>
      </w:r>
      <w:r>
        <w:t>good</w:t>
      </w:r>
      <w:r>
        <w:rPr>
          <w:spacing w:val="-9"/>
        </w:rPr>
        <w:t xml:space="preserve"> </w:t>
      </w:r>
      <w:r>
        <w:t>results.</w:t>
      </w:r>
      <w:r>
        <w:rPr>
          <w:spacing w:val="-7"/>
        </w:rPr>
        <w:t xml:space="preserve"> </w:t>
      </w:r>
      <w:r>
        <w:t>[23]</w:t>
      </w:r>
      <w:r>
        <w:rPr>
          <w:spacing w:val="-9"/>
        </w:rPr>
        <w:t xml:space="preserve"> </w:t>
      </w:r>
      <w:r>
        <w:t>talks</w:t>
      </w:r>
      <w:r>
        <w:rPr>
          <w:spacing w:val="-7"/>
        </w:rPr>
        <w:t xml:space="preserve"> </w:t>
      </w:r>
      <w:r>
        <w:t>about</w:t>
      </w:r>
      <w:r>
        <w:rPr>
          <w:spacing w:val="-9"/>
        </w:rPr>
        <w:t xml:space="preserve"> </w:t>
      </w:r>
      <w:r>
        <w:t>how</w:t>
      </w:r>
      <w:r>
        <w:rPr>
          <w:spacing w:val="-7"/>
        </w:rPr>
        <w:t xml:space="preserve"> </w:t>
      </w:r>
      <w:r>
        <w:t>LSTM</w:t>
      </w:r>
      <w:r>
        <w:rPr>
          <w:spacing w:val="-9"/>
        </w:rPr>
        <w:t xml:space="preserve"> </w:t>
      </w:r>
      <w:r>
        <w:t>can be used with CNN for human activity recognition to achieve high</w:t>
      </w:r>
      <w:r>
        <w:rPr>
          <w:spacing w:val="-7"/>
        </w:rPr>
        <w:t xml:space="preserve"> </w:t>
      </w:r>
      <w:r>
        <w:t>accuracy.</w:t>
      </w:r>
    </w:p>
    <w:p>
      <w:pPr>
        <w:pStyle w:val="5"/>
        <w:spacing w:before="8"/>
        <w:rPr>
          <w:sz w:val="10"/>
        </w:rPr>
      </w:pPr>
      <w:r>
        <w:drawing>
          <wp:anchor distT="0" distB="0" distL="0" distR="0" simplePos="0" relativeHeight="251659264" behindDoc="0" locked="0" layoutInCell="1" allowOverlap="1">
            <wp:simplePos x="0" y="0"/>
            <wp:positionH relativeFrom="page">
              <wp:posOffset>1948815</wp:posOffset>
            </wp:positionH>
            <wp:positionV relativeFrom="paragraph">
              <wp:posOffset>102870</wp:posOffset>
            </wp:positionV>
            <wp:extent cx="4327525" cy="201803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5" cstate="print"/>
                    <a:stretch>
                      <a:fillRect/>
                    </a:stretch>
                  </pic:blipFill>
                  <pic:spPr>
                    <a:xfrm>
                      <a:off x="0" y="0"/>
                      <a:ext cx="4327800" cy="2017966"/>
                    </a:xfrm>
                    <a:prstGeom prst="rect">
                      <a:avLst/>
                    </a:prstGeom>
                  </pic:spPr>
                </pic:pic>
              </a:graphicData>
            </a:graphic>
          </wp:anchor>
        </w:drawing>
      </w:r>
    </w:p>
    <w:p>
      <w:pPr>
        <w:pStyle w:val="5"/>
        <w:rPr>
          <w:sz w:val="26"/>
        </w:rPr>
      </w:pPr>
    </w:p>
    <w:p>
      <w:pPr>
        <w:pStyle w:val="5"/>
        <w:spacing w:before="201"/>
        <w:ind w:left="2329" w:right="2516"/>
        <w:jc w:val="center"/>
      </w:pPr>
      <w:r>
        <w:t>Fig. 7.  LSTM architecture</w:t>
      </w:r>
    </w:p>
    <w:p>
      <w:pPr>
        <w:spacing w:after="0"/>
        <w:jc w:val="center"/>
        <w:sectPr>
          <w:pgSz w:w="12240" w:h="15840"/>
          <w:pgMar w:top="1380" w:right="700" w:bottom="1440" w:left="1340" w:header="744" w:footer="1243" w:gutter="0"/>
          <w:cols w:space="720" w:num="1"/>
        </w:sectPr>
      </w:pPr>
    </w:p>
    <w:p>
      <w:pPr>
        <w:pStyle w:val="2"/>
        <w:numPr>
          <w:ilvl w:val="1"/>
          <w:numId w:val="3"/>
        </w:numPr>
        <w:tabs>
          <w:tab w:val="left" w:pos="1200"/>
        </w:tabs>
        <w:spacing w:before="80" w:after="0" w:line="240" w:lineRule="auto"/>
        <w:ind w:left="1199" w:right="0" w:hanging="361"/>
        <w:jc w:val="left"/>
      </w:pPr>
      <w:r>
        <w:t>CONVOLUTIONAL NEURAL NETWORK</w:t>
      </w:r>
      <w:r>
        <w:rPr>
          <w:spacing w:val="-1"/>
        </w:rPr>
        <w:t xml:space="preserve"> </w:t>
      </w:r>
      <w:r>
        <w:t>(CNN)</w:t>
      </w:r>
    </w:p>
    <w:p>
      <w:pPr>
        <w:pStyle w:val="5"/>
        <w:spacing w:before="8"/>
        <w:rPr>
          <w:b/>
          <w:sz w:val="37"/>
        </w:rPr>
      </w:pPr>
    </w:p>
    <w:p>
      <w:pPr>
        <w:pStyle w:val="5"/>
        <w:spacing w:line="480" w:lineRule="auto"/>
        <w:ind w:left="119" w:right="718" w:firstLine="720"/>
        <w:jc w:val="both"/>
      </w:pPr>
      <w:r>
        <w:t>CNN is a type of neural network which is widely used in the computer vision domain. It has proved to be highly effective such that it has become the go-to method for most image data. CNNs consist of a minimum of one convolutional layer which is the first layer and is responsible for</w:t>
      </w:r>
      <w:r>
        <w:rPr>
          <w:spacing w:val="-8"/>
        </w:rPr>
        <w:t xml:space="preserve"> </w:t>
      </w:r>
      <w:r>
        <w:t>feature</w:t>
      </w:r>
      <w:r>
        <w:rPr>
          <w:spacing w:val="-8"/>
        </w:rPr>
        <w:t xml:space="preserve"> </w:t>
      </w:r>
      <w:r>
        <w:t>extraction</w:t>
      </w:r>
      <w:r>
        <w:rPr>
          <w:spacing w:val="-8"/>
        </w:rPr>
        <w:t xml:space="preserve"> </w:t>
      </w:r>
      <w:r>
        <w:t>from</w:t>
      </w:r>
      <w:r>
        <w:rPr>
          <w:spacing w:val="-7"/>
        </w:rPr>
        <w:t xml:space="preserve"> </w:t>
      </w:r>
      <w:r>
        <w:t>the</w:t>
      </w:r>
      <w:r>
        <w:rPr>
          <w:spacing w:val="-8"/>
        </w:rPr>
        <w:t xml:space="preserve"> </w:t>
      </w:r>
      <w:r>
        <w:t>image.</w:t>
      </w:r>
      <w:r>
        <w:rPr>
          <w:spacing w:val="-8"/>
        </w:rPr>
        <w:t xml:space="preserve"> </w:t>
      </w:r>
      <w:r>
        <w:t>CNNs</w:t>
      </w:r>
      <w:r>
        <w:rPr>
          <w:spacing w:val="-7"/>
        </w:rPr>
        <w:t xml:space="preserve"> </w:t>
      </w:r>
      <w:r>
        <w:t>perform</w:t>
      </w:r>
      <w:r>
        <w:rPr>
          <w:spacing w:val="-8"/>
        </w:rPr>
        <w:t xml:space="preserve"> </w:t>
      </w:r>
      <w:r>
        <w:t>feature</w:t>
      </w:r>
      <w:r>
        <w:rPr>
          <w:spacing w:val="-8"/>
        </w:rPr>
        <w:t xml:space="preserve"> </w:t>
      </w:r>
      <w:r>
        <w:t>extraction</w:t>
      </w:r>
      <w:r>
        <w:rPr>
          <w:spacing w:val="-7"/>
        </w:rPr>
        <w:t xml:space="preserve"> </w:t>
      </w:r>
      <w:r>
        <w:t>using</w:t>
      </w:r>
      <w:r>
        <w:rPr>
          <w:spacing w:val="-8"/>
        </w:rPr>
        <w:t xml:space="preserve"> </w:t>
      </w:r>
      <w:r>
        <w:t>convolutional</w:t>
      </w:r>
      <w:r>
        <w:rPr>
          <w:spacing w:val="-8"/>
        </w:rPr>
        <w:t xml:space="preserve"> </w:t>
      </w:r>
      <w:r>
        <w:t>filters on</w:t>
      </w:r>
      <w:r>
        <w:rPr>
          <w:spacing w:val="-3"/>
        </w:rPr>
        <w:t xml:space="preserve"> </w:t>
      </w:r>
      <w:r>
        <w:t>the</w:t>
      </w:r>
      <w:r>
        <w:rPr>
          <w:spacing w:val="-3"/>
        </w:rPr>
        <w:t xml:space="preserve"> </w:t>
      </w:r>
      <w:r>
        <w:t>input</w:t>
      </w:r>
      <w:r>
        <w:rPr>
          <w:spacing w:val="-3"/>
        </w:rPr>
        <w:t xml:space="preserve"> </w:t>
      </w:r>
      <w:r>
        <w:t>and</w:t>
      </w:r>
      <w:r>
        <w:rPr>
          <w:spacing w:val="-2"/>
        </w:rPr>
        <w:t xml:space="preserve"> </w:t>
      </w:r>
      <w:r>
        <w:t>analyzing</w:t>
      </w:r>
      <w:r>
        <w:rPr>
          <w:spacing w:val="-3"/>
        </w:rPr>
        <w:t xml:space="preserve"> </w:t>
      </w:r>
      <w:r>
        <w:t>some</w:t>
      </w:r>
      <w:r>
        <w:rPr>
          <w:spacing w:val="-3"/>
        </w:rPr>
        <w:t xml:space="preserve"> </w:t>
      </w:r>
      <w:r>
        <w:t>parts</w:t>
      </w:r>
      <w:r>
        <w:rPr>
          <w:spacing w:val="-3"/>
        </w:rPr>
        <w:t xml:space="preserve"> </w:t>
      </w:r>
      <w:r>
        <w:t>of</w:t>
      </w:r>
      <w:r>
        <w:rPr>
          <w:spacing w:val="-2"/>
        </w:rPr>
        <w:t xml:space="preserve"> </w:t>
      </w:r>
      <w:r>
        <w:t>the</w:t>
      </w:r>
      <w:r>
        <w:rPr>
          <w:spacing w:val="-3"/>
        </w:rPr>
        <w:t xml:space="preserve"> </w:t>
      </w:r>
      <w:r>
        <w:t>input</w:t>
      </w:r>
      <w:r>
        <w:rPr>
          <w:spacing w:val="-3"/>
        </w:rPr>
        <w:t xml:space="preserve"> </w:t>
      </w:r>
      <w:r>
        <w:t>at</w:t>
      </w:r>
      <w:r>
        <w:rPr>
          <w:spacing w:val="-2"/>
        </w:rPr>
        <w:t xml:space="preserve"> </w:t>
      </w:r>
      <w:r>
        <w:t>a</w:t>
      </w:r>
      <w:r>
        <w:rPr>
          <w:spacing w:val="-3"/>
        </w:rPr>
        <w:t xml:space="preserve"> </w:t>
      </w:r>
      <w:r>
        <w:t>given</w:t>
      </w:r>
      <w:r>
        <w:rPr>
          <w:spacing w:val="-3"/>
        </w:rPr>
        <w:t xml:space="preserve"> </w:t>
      </w:r>
      <w:r>
        <w:t>time</w:t>
      </w:r>
      <w:r>
        <w:rPr>
          <w:spacing w:val="-3"/>
        </w:rPr>
        <w:t xml:space="preserve"> </w:t>
      </w:r>
      <w:r>
        <w:t>before</w:t>
      </w:r>
      <w:r>
        <w:rPr>
          <w:spacing w:val="-2"/>
        </w:rPr>
        <w:t xml:space="preserve"> </w:t>
      </w:r>
      <w:r>
        <w:t>sending</w:t>
      </w:r>
      <w:r>
        <w:rPr>
          <w:spacing w:val="-3"/>
        </w:rPr>
        <w:t xml:space="preserve"> </w:t>
      </w:r>
      <w:r>
        <w:t>the</w:t>
      </w:r>
      <w:r>
        <w:rPr>
          <w:spacing w:val="-3"/>
        </w:rPr>
        <w:t xml:space="preserve"> </w:t>
      </w:r>
      <w:r>
        <w:t>output</w:t>
      </w:r>
      <w:r>
        <w:rPr>
          <w:spacing w:val="-2"/>
        </w:rPr>
        <w:t xml:space="preserve"> </w:t>
      </w:r>
      <w:r>
        <w:t>to</w:t>
      </w:r>
      <w:r>
        <w:rPr>
          <w:spacing w:val="-3"/>
        </w:rPr>
        <w:t xml:space="preserve"> </w:t>
      </w:r>
      <w:r>
        <w:t>the subsequent</w:t>
      </w:r>
      <w:r>
        <w:rPr>
          <w:spacing w:val="-13"/>
        </w:rPr>
        <w:t xml:space="preserve"> </w:t>
      </w:r>
      <w:r>
        <w:t>layer.</w:t>
      </w:r>
      <w:r>
        <w:rPr>
          <w:spacing w:val="36"/>
        </w:rPr>
        <w:t xml:space="preserve"> </w:t>
      </w:r>
      <w:r>
        <w:t>The</w:t>
      </w:r>
      <w:r>
        <w:rPr>
          <w:spacing w:val="-13"/>
        </w:rPr>
        <w:t xml:space="preserve"> </w:t>
      </w:r>
      <w:r>
        <w:t>convolutional</w:t>
      </w:r>
      <w:r>
        <w:rPr>
          <w:spacing w:val="-12"/>
        </w:rPr>
        <w:t xml:space="preserve"> </w:t>
      </w:r>
      <w:r>
        <w:t>layer,</w:t>
      </w:r>
      <w:r>
        <w:rPr>
          <w:spacing w:val="-13"/>
        </w:rPr>
        <w:t xml:space="preserve"> </w:t>
      </w:r>
      <w:r>
        <w:t>through</w:t>
      </w:r>
      <w:r>
        <w:rPr>
          <w:spacing w:val="-12"/>
        </w:rPr>
        <w:t xml:space="preserve"> </w:t>
      </w:r>
      <w:r>
        <w:t>the</w:t>
      </w:r>
      <w:r>
        <w:rPr>
          <w:spacing w:val="-13"/>
        </w:rPr>
        <w:t xml:space="preserve"> </w:t>
      </w:r>
      <w:r>
        <w:t>use</w:t>
      </w:r>
      <w:r>
        <w:rPr>
          <w:spacing w:val="-12"/>
        </w:rPr>
        <w:t xml:space="preserve"> </w:t>
      </w:r>
      <w:r>
        <w:t>of</w:t>
      </w:r>
      <w:r>
        <w:rPr>
          <w:spacing w:val="-13"/>
        </w:rPr>
        <w:t xml:space="preserve"> </w:t>
      </w:r>
      <w:r>
        <w:t>convolutional</w:t>
      </w:r>
      <w:r>
        <w:rPr>
          <w:spacing w:val="-12"/>
        </w:rPr>
        <w:t xml:space="preserve"> </w:t>
      </w:r>
      <w:r>
        <w:t>filters,</w:t>
      </w:r>
      <w:r>
        <w:rPr>
          <w:spacing w:val="-13"/>
        </w:rPr>
        <w:t xml:space="preserve"> </w:t>
      </w:r>
      <w:r>
        <w:t>generates</w:t>
      </w:r>
      <w:r>
        <w:rPr>
          <w:spacing w:val="-12"/>
        </w:rPr>
        <w:t xml:space="preserve"> </w:t>
      </w:r>
      <w:r>
        <w:t>what is called a feature map. With the help of a pooling layer, the dimensionality is reduced, which reduces the training time and prevents overfitting. The most common pooling layer used is max pooling, which takes the maximum value in the pooling</w:t>
      </w:r>
      <w:r>
        <w:rPr>
          <w:spacing w:val="-6"/>
        </w:rPr>
        <w:t xml:space="preserve"> </w:t>
      </w:r>
      <w:r>
        <w:t>window.</w:t>
      </w:r>
    </w:p>
    <w:p>
      <w:pPr>
        <w:pStyle w:val="5"/>
        <w:rPr>
          <w:sz w:val="20"/>
        </w:rPr>
      </w:pPr>
      <w:r>
        <w:t>CNNs show a great promise in pose classification tasks, thus making it a highly desirable choice.</w:t>
      </w:r>
      <w:r>
        <w:rPr>
          <w:spacing w:val="-9"/>
        </w:rPr>
        <w:t xml:space="preserve"> </w:t>
      </w:r>
      <w:r>
        <w:t>They</w:t>
      </w:r>
      <w:r>
        <w:rPr>
          <w:spacing w:val="-8"/>
        </w:rPr>
        <w:t xml:space="preserve"> </w:t>
      </w:r>
      <w:r>
        <w:t>can</w:t>
      </w:r>
      <w:r>
        <w:rPr>
          <w:spacing w:val="-8"/>
        </w:rPr>
        <w:t xml:space="preserve"> </w:t>
      </w:r>
      <w:r>
        <w:t>be</w:t>
      </w:r>
      <w:r>
        <w:rPr>
          <w:spacing w:val="-9"/>
        </w:rPr>
        <w:t xml:space="preserve"> </w:t>
      </w:r>
      <w:r>
        <w:t>trained</w:t>
      </w:r>
      <w:r>
        <w:rPr>
          <w:spacing w:val="-8"/>
        </w:rPr>
        <w:t xml:space="preserve"> </w:t>
      </w:r>
      <w:r>
        <w:t>on</w:t>
      </w:r>
      <w:r>
        <w:rPr>
          <w:spacing w:val="-8"/>
        </w:rPr>
        <w:t xml:space="preserve"> </w:t>
      </w:r>
      <w:r>
        <w:t>keypoints</w:t>
      </w:r>
      <w:r>
        <w:rPr>
          <w:spacing w:val="-9"/>
        </w:rPr>
        <w:t xml:space="preserve"> </w:t>
      </w:r>
      <w:r>
        <w:t>of</w:t>
      </w:r>
      <w:r>
        <w:rPr>
          <w:spacing w:val="-8"/>
        </w:rPr>
        <w:t xml:space="preserve"> </w:t>
      </w:r>
      <w:r>
        <w:t>joint</w:t>
      </w:r>
      <w:r>
        <w:rPr>
          <w:spacing w:val="-8"/>
        </w:rPr>
        <w:t xml:space="preserve"> </w:t>
      </w:r>
      <w:r>
        <w:t>locations</w:t>
      </w:r>
      <w:r>
        <w:rPr>
          <w:spacing w:val="-9"/>
        </w:rPr>
        <w:t xml:space="preserve"> </w:t>
      </w:r>
      <w:r>
        <w:t>of</w:t>
      </w:r>
      <w:r>
        <w:rPr>
          <w:spacing w:val="-8"/>
        </w:rPr>
        <w:t xml:space="preserve"> </w:t>
      </w:r>
      <w:r>
        <w:t>the</w:t>
      </w:r>
      <w:r>
        <w:rPr>
          <w:spacing w:val="-8"/>
        </w:rPr>
        <w:t xml:space="preserve"> </w:t>
      </w:r>
      <w:r>
        <w:t>human</w:t>
      </w:r>
      <w:r>
        <w:rPr>
          <w:spacing w:val="-9"/>
        </w:rPr>
        <w:t xml:space="preserve"> </w:t>
      </w:r>
      <w:r>
        <w:t>skeleton</w:t>
      </w:r>
      <w:r>
        <w:rPr>
          <w:spacing w:val="-8"/>
        </w:rPr>
        <w:t xml:space="preserve"> </w:t>
      </w:r>
      <w:r>
        <w:t>or</w:t>
      </w:r>
      <w:r>
        <w:rPr>
          <w:spacing w:val="-8"/>
        </w:rPr>
        <w:t xml:space="preserve"> </w:t>
      </w:r>
      <w:r>
        <w:t>can</w:t>
      </w:r>
      <w:r>
        <w:rPr>
          <w:spacing w:val="-9"/>
        </w:rPr>
        <w:t xml:space="preserve"> </w:t>
      </w:r>
      <w:r>
        <w:t>be</w:t>
      </w:r>
      <w:r>
        <w:rPr>
          <w:spacing w:val="-8"/>
        </w:rPr>
        <w:t xml:space="preserve"> </w:t>
      </w:r>
      <w:r>
        <w:t>trained directly on the images. [4] used CNN to detect human poses from 2D human exercise images</w:t>
      </w:r>
      <w:r>
        <w:rPr>
          <w:spacing w:val="-35"/>
        </w:rPr>
        <w:t xml:space="preserve"> </w:t>
      </w:r>
      <w:r>
        <w:t>and achieved an accuracy of 83%.</w:t>
      </w:r>
    </w:p>
    <w:p>
      <w:pPr>
        <w:pStyle w:val="5"/>
        <w:rPr>
          <w:sz w:val="20"/>
        </w:rPr>
      </w:pPr>
    </w:p>
    <w:p>
      <w:pPr>
        <w:pStyle w:val="5"/>
        <w:rPr>
          <w:sz w:val="20"/>
        </w:rPr>
      </w:pPr>
    </w:p>
    <w:p>
      <w:pPr>
        <w:pStyle w:val="5"/>
        <w:spacing w:before="7"/>
        <w:rPr>
          <w:sz w:val="16"/>
        </w:rPr>
      </w:pPr>
    </w:p>
    <w:p>
      <w:pPr>
        <w:pStyle w:val="5"/>
        <w:ind w:left="1046"/>
        <w:rPr>
          <w:sz w:val="20"/>
        </w:rPr>
      </w:pPr>
      <w:r>
        <w:rPr>
          <w:sz w:val="20"/>
        </w:rPr>
        <w:drawing>
          <wp:inline distT="0" distB="0" distL="0" distR="0">
            <wp:extent cx="5503545" cy="163004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5503710" cy="1630108"/>
                    </a:xfrm>
                    <a:prstGeom prst="rect">
                      <a:avLst/>
                    </a:prstGeom>
                  </pic:spPr>
                </pic:pic>
              </a:graphicData>
            </a:graphic>
          </wp:inline>
        </w:drawing>
      </w:r>
    </w:p>
    <w:p>
      <w:pPr>
        <w:pStyle w:val="5"/>
        <w:rPr>
          <w:sz w:val="20"/>
        </w:rPr>
      </w:pPr>
    </w:p>
    <w:p>
      <w:pPr>
        <w:pStyle w:val="5"/>
        <w:spacing w:before="9"/>
        <w:rPr>
          <w:sz w:val="26"/>
        </w:rPr>
      </w:pPr>
    </w:p>
    <w:p>
      <w:pPr>
        <w:pStyle w:val="5"/>
        <w:spacing w:before="90"/>
        <w:ind w:left="2636" w:right="2326"/>
        <w:jc w:val="center"/>
      </w:pPr>
      <w:r>
        <w:t>Fig. 8.  CNN architecture layers</w:t>
      </w:r>
    </w:p>
    <w:p>
      <w:pPr>
        <w:pStyle w:val="5"/>
        <w:rPr>
          <w:sz w:val="26"/>
        </w:rPr>
      </w:pPr>
    </w:p>
    <w:p>
      <w:pPr>
        <w:pStyle w:val="5"/>
        <w:rPr>
          <w:sz w:val="36"/>
        </w:rPr>
      </w:pPr>
    </w:p>
    <w:p>
      <w:pPr>
        <w:pStyle w:val="5"/>
        <w:spacing w:line="480" w:lineRule="auto"/>
        <w:ind w:left="119" w:right="718" w:firstLine="720"/>
        <w:jc w:val="both"/>
      </w:pPr>
      <w:r>
        <w:t xml:space="preserve">In the case of keypoints, CNN extracts features from 2D coordinates of the </w:t>
      </w:r>
      <w:r>
        <w:rPr>
          <w:lang w:val="en-US"/>
        </w:rPr>
        <w:t>media pipe</w:t>
      </w:r>
      <w:r>
        <w:t xml:space="preserve"> keypoints using the same convolutional filter technique explained above. Based on the filter size, the</w:t>
      </w:r>
      <w:r>
        <w:rPr>
          <w:spacing w:val="-6"/>
        </w:rPr>
        <w:t xml:space="preserve"> </w:t>
      </w:r>
      <w:r>
        <w:t>convolutional</w:t>
      </w:r>
      <w:r>
        <w:rPr>
          <w:spacing w:val="-5"/>
        </w:rPr>
        <w:t xml:space="preserve"> </w:t>
      </w:r>
      <w:r>
        <w:t>filter</w:t>
      </w:r>
      <w:r>
        <w:rPr>
          <w:spacing w:val="-5"/>
        </w:rPr>
        <w:t xml:space="preserve"> </w:t>
      </w:r>
      <w:r>
        <w:t>slides</w:t>
      </w:r>
      <w:r>
        <w:rPr>
          <w:spacing w:val="-6"/>
        </w:rPr>
        <w:t xml:space="preserve"> </w:t>
      </w:r>
      <w:r>
        <w:t>to</w:t>
      </w:r>
      <w:r>
        <w:rPr>
          <w:spacing w:val="-5"/>
        </w:rPr>
        <w:t xml:space="preserve"> </w:t>
      </w:r>
      <w:r>
        <w:t>the</w:t>
      </w:r>
      <w:r>
        <w:rPr>
          <w:spacing w:val="-5"/>
        </w:rPr>
        <w:t xml:space="preserve"> </w:t>
      </w:r>
      <w:r>
        <w:t>next</w:t>
      </w:r>
      <w:r>
        <w:rPr>
          <w:spacing w:val="-6"/>
        </w:rPr>
        <w:t xml:space="preserve"> </w:t>
      </w:r>
      <w:r>
        <w:t>set</w:t>
      </w:r>
      <w:r>
        <w:rPr>
          <w:spacing w:val="-5"/>
        </w:rPr>
        <w:t xml:space="preserve"> </w:t>
      </w:r>
      <w:r>
        <w:t>of</w:t>
      </w:r>
      <w:r>
        <w:rPr>
          <w:spacing w:val="-5"/>
        </w:rPr>
        <w:t xml:space="preserve"> </w:t>
      </w:r>
      <w:r>
        <w:t>input.</w:t>
      </w:r>
      <w:r>
        <w:rPr>
          <w:spacing w:val="-5"/>
        </w:rPr>
        <w:t xml:space="preserve"> </w:t>
      </w:r>
      <w:r>
        <w:t>After</w:t>
      </w:r>
      <w:r>
        <w:rPr>
          <w:spacing w:val="-6"/>
        </w:rPr>
        <w:t xml:space="preserve"> </w:t>
      </w:r>
      <w:r>
        <w:t>the</w:t>
      </w:r>
      <w:r>
        <w:rPr>
          <w:spacing w:val="-5"/>
        </w:rPr>
        <w:t xml:space="preserve"> </w:t>
      </w:r>
      <w:r>
        <w:t>convolution,</w:t>
      </w:r>
      <w:r>
        <w:rPr>
          <w:spacing w:val="-5"/>
        </w:rPr>
        <w:t xml:space="preserve"> </w:t>
      </w:r>
      <w:r>
        <w:t>an</w:t>
      </w:r>
      <w:r>
        <w:rPr>
          <w:spacing w:val="-6"/>
        </w:rPr>
        <w:t xml:space="preserve"> </w:t>
      </w:r>
      <w:r>
        <w:t>activation</w:t>
      </w:r>
      <w:r>
        <w:rPr>
          <w:spacing w:val="-5"/>
        </w:rPr>
        <w:t xml:space="preserve"> </w:t>
      </w:r>
      <w:r>
        <w:t>function Rectified Linear Unit (ReLU) is generally applied to add nonlinearity in the CNN, as the real- world data is mostly nonlinear and the convolution operation by itself is linear. Tanh and</w:t>
      </w:r>
      <w:r>
        <w:rPr>
          <w:spacing w:val="-32"/>
        </w:rPr>
        <w:t xml:space="preserve"> </w:t>
      </w:r>
      <w:r>
        <w:t>sigmoid are other activation functions, but ReLU is mostly used because of its better</w:t>
      </w:r>
      <w:r>
        <w:rPr>
          <w:spacing w:val="-13"/>
        </w:rPr>
        <w:t xml:space="preserve"> </w:t>
      </w:r>
      <w:r>
        <w:t>performance.</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2545"/>
          <w:tab w:val="left" w:pos="2546"/>
        </w:tabs>
        <w:spacing w:before="80" w:after="0" w:line="240" w:lineRule="auto"/>
        <w:ind w:left="2545" w:right="0" w:hanging="721"/>
        <w:jc w:val="left"/>
      </w:pPr>
      <w:r>
        <w:t>SUMMARY OF CURRENT STATE OF THE</w:t>
      </w:r>
      <w:r>
        <w:rPr>
          <w:spacing w:val="-1"/>
        </w:rPr>
        <w:t xml:space="preserve"> </w:t>
      </w:r>
      <w:r>
        <w:t>START</w:t>
      </w:r>
    </w:p>
    <w:p>
      <w:pPr>
        <w:pStyle w:val="5"/>
        <w:spacing w:before="8"/>
        <w:rPr>
          <w:b/>
          <w:sz w:val="37"/>
        </w:rPr>
      </w:pPr>
    </w:p>
    <w:p>
      <w:pPr>
        <w:pStyle w:val="5"/>
        <w:spacing w:line="480" w:lineRule="auto"/>
        <w:ind w:left="119" w:right="718" w:firstLine="720"/>
        <w:jc w:val="both"/>
      </w:pPr>
      <w:r>
        <w:t xml:space="preserve">A lot of work has been done in the past in building systems that are automated or semiautomated which help to analyze exercise and sports activities such as swimming [24], basketball [25] etc. Patil et al. [26], proposed a system for identifying </w:t>
      </w:r>
      <w:r>
        <w:rPr>
          <w:lang w:val="en-US"/>
        </w:rPr>
        <w:t>Namaz</w:t>
      </w:r>
      <w:r>
        <w:t xml:space="preserve"> posture differences between an expert and a practitioner using speeded up robust features (SURF) which uses information of image contours. However, describing and comparing the postures almost by using only the contour information is not sufficient.</w:t>
      </w:r>
    </w:p>
    <w:p>
      <w:pPr>
        <w:pStyle w:val="5"/>
        <w:spacing w:before="164" w:line="480" w:lineRule="auto"/>
        <w:ind w:left="119" w:right="718" w:firstLine="720"/>
        <w:jc w:val="both"/>
      </w:pPr>
      <w:r>
        <w:t xml:space="preserve">A system for </w:t>
      </w:r>
      <w:r>
        <w:rPr>
          <w:lang w:val="en-US"/>
        </w:rPr>
        <w:t>Namaz</w:t>
      </w:r>
      <w:r>
        <w:t xml:space="preserve"> training has been proposed by Luo et al. [27] which consists of inertial measurement units (IMUs) and tactors. But this can be uncomfortable to the user and at the same time affect the natural </w:t>
      </w:r>
      <w:r>
        <w:rPr>
          <w:lang w:val="en-US"/>
        </w:rPr>
        <w:t>Namaz</w:t>
      </w:r>
      <w:r>
        <w:t xml:space="preserve"> pose. [28] presented a system for </w:t>
      </w:r>
      <w:r>
        <w:rPr>
          <w:lang w:val="en-US"/>
        </w:rPr>
        <w:t>Namaz</w:t>
      </w:r>
      <w:r>
        <w:t xml:space="preserve"> pose detection for six poses using Adaboost classifier and Kinect sensors and achieved an accuracy of 94.8%. However, they have</w:t>
      </w:r>
      <w:r>
        <w:rPr>
          <w:spacing w:val="-10"/>
        </w:rPr>
        <w:t xml:space="preserve"> </w:t>
      </w:r>
      <w:r>
        <w:t>used</w:t>
      </w:r>
      <w:r>
        <w:rPr>
          <w:spacing w:val="-9"/>
        </w:rPr>
        <w:t xml:space="preserve"> </w:t>
      </w:r>
      <w:r>
        <w:t>a</w:t>
      </w:r>
      <w:r>
        <w:rPr>
          <w:spacing w:val="-10"/>
        </w:rPr>
        <w:t xml:space="preserve"> </w:t>
      </w:r>
      <w:r>
        <w:t>depth</w:t>
      </w:r>
      <w:r>
        <w:rPr>
          <w:spacing w:val="-9"/>
        </w:rPr>
        <w:t xml:space="preserve"> </w:t>
      </w:r>
      <w:r>
        <w:t>sensor</w:t>
      </w:r>
      <w:r>
        <w:rPr>
          <w:spacing w:val="-9"/>
        </w:rPr>
        <w:t xml:space="preserve"> </w:t>
      </w:r>
      <w:r>
        <w:t>based</w:t>
      </w:r>
      <w:r>
        <w:rPr>
          <w:spacing w:val="-10"/>
        </w:rPr>
        <w:t xml:space="preserve"> </w:t>
      </w:r>
      <w:r>
        <w:t>camera</w:t>
      </w:r>
      <w:r>
        <w:rPr>
          <w:spacing w:val="-9"/>
        </w:rPr>
        <w:t xml:space="preserve"> </w:t>
      </w:r>
      <w:r>
        <w:t>that</w:t>
      </w:r>
      <w:r>
        <w:rPr>
          <w:spacing w:val="-10"/>
        </w:rPr>
        <w:t xml:space="preserve"> </w:t>
      </w:r>
      <w:r>
        <w:t>may</w:t>
      </w:r>
      <w:r>
        <w:rPr>
          <w:spacing w:val="-9"/>
        </w:rPr>
        <w:t xml:space="preserve"> </w:t>
      </w:r>
      <w:r>
        <w:t>not</w:t>
      </w:r>
      <w:r>
        <w:rPr>
          <w:spacing w:val="-9"/>
        </w:rPr>
        <w:t xml:space="preserve"> </w:t>
      </w:r>
      <w:r>
        <w:t>be</w:t>
      </w:r>
      <w:r>
        <w:rPr>
          <w:spacing w:val="-10"/>
        </w:rPr>
        <w:t xml:space="preserve"> </w:t>
      </w:r>
      <w:r>
        <w:t>always</w:t>
      </w:r>
      <w:r>
        <w:rPr>
          <w:spacing w:val="-9"/>
        </w:rPr>
        <w:t xml:space="preserve"> </w:t>
      </w:r>
      <w:r>
        <w:t>accessible</w:t>
      </w:r>
      <w:r>
        <w:rPr>
          <w:spacing w:val="-10"/>
        </w:rPr>
        <w:t xml:space="preserve"> </w:t>
      </w:r>
      <w:r>
        <w:t>to</w:t>
      </w:r>
      <w:r>
        <w:rPr>
          <w:spacing w:val="-9"/>
        </w:rPr>
        <w:t xml:space="preserve"> </w:t>
      </w:r>
      <w:r>
        <w:t>users.</w:t>
      </w:r>
      <w:r>
        <w:rPr>
          <w:spacing w:val="-9"/>
        </w:rPr>
        <w:t xml:space="preserve"> </w:t>
      </w:r>
      <w:r>
        <w:t>Another</w:t>
      </w:r>
      <w:r>
        <w:rPr>
          <w:spacing w:val="-10"/>
        </w:rPr>
        <w:t xml:space="preserve"> </w:t>
      </w:r>
      <w:r>
        <w:t xml:space="preserve">system for </w:t>
      </w:r>
      <w:r>
        <w:rPr>
          <w:lang w:val="en-US"/>
        </w:rPr>
        <w:t>Namaz</w:t>
      </w:r>
      <w:r>
        <w:t xml:space="preserve"> pose correction using Kinect has been presented by [29] which takes into account three </w:t>
      </w:r>
      <w:r>
        <w:rPr>
          <w:lang w:val="en-US"/>
        </w:rPr>
        <w:t>Namaz</w:t>
      </w:r>
      <w:r>
        <w:t xml:space="preserve"> poses, warrior III, downward dog and tree pose. However, their results are not very impressive, and their accuracy score is only 82.84%. The traditional method of skeletonization has now been replaced by deep learning-based</w:t>
      </w:r>
      <w:r>
        <w:rPr>
          <w:spacing w:val="-2"/>
        </w:rPr>
        <w:t xml:space="preserve"> </w:t>
      </w:r>
      <w:r>
        <w:t>methods.</w:t>
      </w:r>
    </w:p>
    <w:p>
      <w:pPr>
        <w:pStyle w:val="5"/>
        <w:spacing w:before="159" w:line="480" w:lineRule="auto"/>
        <w:ind w:left="119" w:right="718" w:firstLine="780"/>
        <w:jc w:val="both"/>
      </w:pPr>
      <w:r>
        <w:t>Deep</w:t>
      </w:r>
      <w:r>
        <w:rPr>
          <w:spacing w:val="-4"/>
        </w:rPr>
        <w:t xml:space="preserve"> </w:t>
      </w:r>
      <w:r>
        <w:t>learning</w:t>
      </w:r>
      <w:r>
        <w:rPr>
          <w:spacing w:val="-3"/>
        </w:rPr>
        <w:t xml:space="preserve"> </w:t>
      </w:r>
      <w:r>
        <w:t>is</w:t>
      </w:r>
      <w:r>
        <w:rPr>
          <w:spacing w:val="-3"/>
        </w:rPr>
        <w:t xml:space="preserve"> </w:t>
      </w:r>
      <w:r>
        <w:t>a</w:t>
      </w:r>
      <w:r>
        <w:rPr>
          <w:spacing w:val="-3"/>
        </w:rPr>
        <w:t xml:space="preserve"> </w:t>
      </w:r>
      <w:r>
        <w:t>promising</w:t>
      </w:r>
      <w:r>
        <w:rPr>
          <w:spacing w:val="-3"/>
        </w:rPr>
        <w:t xml:space="preserve"> </w:t>
      </w:r>
      <w:r>
        <w:t>domain</w:t>
      </w:r>
      <w:r>
        <w:rPr>
          <w:spacing w:val="-3"/>
        </w:rPr>
        <w:t xml:space="preserve"> </w:t>
      </w:r>
      <w:r>
        <w:t>where</w:t>
      </w:r>
      <w:r>
        <w:rPr>
          <w:spacing w:val="-3"/>
        </w:rPr>
        <w:t xml:space="preserve"> </w:t>
      </w:r>
      <w:r>
        <w:t>a</w:t>
      </w:r>
      <w:r>
        <w:rPr>
          <w:spacing w:val="-3"/>
        </w:rPr>
        <w:t xml:space="preserve"> </w:t>
      </w:r>
      <w:r>
        <w:t>lot</w:t>
      </w:r>
      <w:r>
        <w:rPr>
          <w:spacing w:val="-3"/>
        </w:rPr>
        <w:t xml:space="preserve"> </w:t>
      </w:r>
      <w:r>
        <w:t>of</w:t>
      </w:r>
      <w:r>
        <w:rPr>
          <w:spacing w:val="-3"/>
        </w:rPr>
        <w:t xml:space="preserve"> </w:t>
      </w:r>
      <w:r>
        <w:t>research</w:t>
      </w:r>
      <w:r>
        <w:rPr>
          <w:spacing w:val="-3"/>
        </w:rPr>
        <w:t xml:space="preserve"> </w:t>
      </w:r>
      <w:r>
        <w:t>is</w:t>
      </w:r>
      <w:r>
        <w:rPr>
          <w:spacing w:val="-3"/>
        </w:rPr>
        <w:t xml:space="preserve"> </w:t>
      </w:r>
      <w:r>
        <w:t>being</w:t>
      </w:r>
      <w:r>
        <w:rPr>
          <w:spacing w:val="-3"/>
        </w:rPr>
        <w:t xml:space="preserve"> </w:t>
      </w:r>
      <w:r>
        <w:t>done,</w:t>
      </w:r>
      <w:r>
        <w:rPr>
          <w:spacing w:val="-3"/>
        </w:rPr>
        <w:t xml:space="preserve"> </w:t>
      </w:r>
      <w:r>
        <w:t>enabling</w:t>
      </w:r>
      <w:r>
        <w:rPr>
          <w:spacing w:val="-3"/>
        </w:rPr>
        <w:t xml:space="preserve"> </w:t>
      </w:r>
      <w:r>
        <w:t>us</w:t>
      </w:r>
      <w:r>
        <w:rPr>
          <w:spacing w:val="-3"/>
        </w:rPr>
        <w:t xml:space="preserve"> </w:t>
      </w:r>
      <w:r>
        <w:t>to analyze tremendous data in a scalable manner. As compared to traditional machine learning models where feature extraction and engineering is a must, deep learning eliminates the necessity to do so by understanding complex patterns in the data and extracting features on its</w:t>
      </w:r>
      <w:r>
        <w:rPr>
          <w:spacing w:val="-12"/>
        </w:rPr>
        <w:t xml:space="preserve"> </w:t>
      </w:r>
      <w:r>
        <w:t>own.</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4558"/>
          <w:tab w:val="left" w:pos="4559"/>
        </w:tabs>
        <w:spacing w:before="80" w:after="0" w:line="240" w:lineRule="auto"/>
        <w:ind w:left="4558" w:right="0" w:hanging="721"/>
        <w:jc w:val="left"/>
      </w:pPr>
      <w:bookmarkStart w:id="13" w:name="_TOC_250007"/>
      <w:bookmarkEnd w:id="13"/>
      <w:r>
        <w:t>HYPOTHESIS</w:t>
      </w:r>
    </w:p>
    <w:p>
      <w:pPr>
        <w:pStyle w:val="5"/>
        <w:spacing w:before="8"/>
        <w:rPr>
          <w:b/>
          <w:sz w:val="37"/>
        </w:rPr>
      </w:pPr>
    </w:p>
    <w:p>
      <w:pPr>
        <w:pStyle w:val="5"/>
        <w:spacing w:line="480" w:lineRule="auto"/>
        <w:ind w:left="119" w:right="719" w:firstLine="720"/>
        <w:jc w:val="both"/>
      </w:pPr>
      <w:r>
        <w:t>A deep learning model for classifying</w:t>
      </w:r>
      <w:r>
        <w:rPr>
          <w:rFonts w:hint="default"/>
          <w:lang w:val="en-US"/>
        </w:rPr>
        <w:t xml:space="preserve"> Namaz</w:t>
      </w:r>
      <w:r>
        <w:t xml:space="preserve"> poses can be built where the initial keypoint extraction</w:t>
      </w:r>
      <w:r>
        <w:rPr>
          <w:spacing w:val="-12"/>
        </w:rPr>
        <w:t xml:space="preserve"> </w:t>
      </w:r>
      <w:r>
        <w:t>of</w:t>
      </w:r>
      <w:r>
        <w:rPr>
          <w:spacing w:val="-11"/>
        </w:rPr>
        <w:t xml:space="preserve"> </w:t>
      </w:r>
      <w:r>
        <w:t>the</w:t>
      </w:r>
      <w:r>
        <w:rPr>
          <w:spacing w:val="-11"/>
        </w:rPr>
        <w:t xml:space="preserve"> </w:t>
      </w:r>
      <w:r>
        <w:t>human</w:t>
      </w:r>
      <w:r>
        <w:rPr>
          <w:spacing w:val="-11"/>
        </w:rPr>
        <w:t xml:space="preserve"> </w:t>
      </w:r>
      <w:r>
        <w:t>joint</w:t>
      </w:r>
      <w:r>
        <w:rPr>
          <w:spacing w:val="-12"/>
        </w:rPr>
        <w:t xml:space="preserve"> </w:t>
      </w:r>
      <w:r>
        <w:t>locations</w:t>
      </w:r>
      <w:r>
        <w:rPr>
          <w:spacing w:val="-11"/>
        </w:rPr>
        <w:t xml:space="preserve"> </w:t>
      </w:r>
      <w:r>
        <w:t>is</w:t>
      </w:r>
      <w:r>
        <w:rPr>
          <w:spacing w:val="-11"/>
        </w:rPr>
        <w:t xml:space="preserve"> </w:t>
      </w:r>
      <w:r>
        <w:t>done</w:t>
      </w:r>
      <w:r>
        <w:rPr>
          <w:spacing w:val="-11"/>
        </w:rPr>
        <w:t xml:space="preserve"> </w:t>
      </w:r>
      <w:r>
        <w:t>using</w:t>
      </w:r>
      <w:r>
        <w:rPr>
          <w:spacing w:val="-12"/>
        </w:rPr>
        <w:t xml:space="preserve"> </w:t>
      </w:r>
      <w:r>
        <w:rPr>
          <w:rFonts w:hint="default"/>
          <w:spacing w:val="-12"/>
          <w:lang w:val="en-US"/>
        </w:rPr>
        <w:t>media pipe</w:t>
      </w:r>
      <w:r>
        <w:t>.</w:t>
      </w:r>
      <w:r>
        <w:rPr>
          <w:spacing w:val="-11"/>
        </w:rPr>
        <w:t xml:space="preserve"> </w:t>
      </w:r>
      <w:r>
        <w:t>The</w:t>
      </w:r>
      <w:r>
        <w:rPr>
          <w:spacing w:val="-11"/>
        </w:rPr>
        <w:t xml:space="preserve"> </w:t>
      </w:r>
      <w:r>
        <w:t>model</w:t>
      </w:r>
      <w:r>
        <w:rPr>
          <w:spacing w:val="-11"/>
        </w:rPr>
        <w:t xml:space="preserve"> </w:t>
      </w:r>
      <w:r>
        <w:t>can</w:t>
      </w:r>
      <w:r>
        <w:rPr>
          <w:spacing w:val="-12"/>
        </w:rPr>
        <w:t xml:space="preserve"> </w:t>
      </w:r>
      <w:r>
        <w:t>incorporate</w:t>
      </w:r>
      <w:r>
        <w:rPr>
          <w:spacing w:val="-11"/>
        </w:rPr>
        <w:t xml:space="preserve"> </w:t>
      </w:r>
      <w:r>
        <w:t xml:space="preserve">feature extraction capabilities of CNN along with context retention abilities of LSTM to effectively classify </w:t>
      </w:r>
      <w:r>
        <w:rPr>
          <w:lang w:val="en-US"/>
        </w:rPr>
        <w:t>Namaz</w:t>
      </w:r>
      <w:r>
        <w:t xml:space="preserve"> poses in prerecorded videos and also in real time [2]. This model can be thought of as a hybrid</w:t>
      </w:r>
      <w:r>
        <w:rPr>
          <w:spacing w:val="-2"/>
        </w:rPr>
        <w:t xml:space="preserve"> </w:t>
      </w:r>
      <w:r>
        <w:t>model.</w:t>
      </w:r>
    </w:p>
    <w:p>
      <w:pPr>
        <w:pStyle w:val="5"/>
        <w:spacing w:before="164" w:line="480" w:lineRule="auto"/>
        <w:ind w:left="119" w:right="719" w:firstLine="720"/>
        <w:jc w:val="both"/>
      </w:pPr>
      <w:r>
        <w:t>We also plan to experiment with basic CNN networks and compare the performance with the</w:t>
      </w:r>
      <w:r>
        <w:rPr>
          <w:spacing w:val="-13"/>
        </w:rPr>
        <w:t xml:space="preserve"> </w:t>
      </w:r>
      <w:r>
        <w:t>hybrid</w:t>
      </w:r>
      <w:r>
        <w:rPr>
          <w:spacing w:val="-13"/>
        </w:rPr>
        <w:t xml:space="preserve"> </w:t>
      </w:r>
      <w:r>
        <w:t>model.</w:t>
      </w:r>
      <w:r>
        <w:rPr>
          <w:spacing w:val="-13"/>
        </w:rPr>
        <w:t xml:space="preserve"> </w:t>
      </w:r>
      <w:r>
        <w:t>Kinect</w:t>
      </w:r>
      <w:r>
        <w:rPr>
          <w:spacing w:val="-13"/>
        </w:rPr>
        <w:t xml:space="preserve"> </w:t>
      </w:r>
      <w:r>
        <w:t>sensors</w:t>
      </w:r>
      <w:r>
        <w:rPr>
          <w:spacing w:val="-13"/>
        </w:rPr>
        <w:t xml:space="preserve"> </w:t>
      </w:r>
      <w:r>
        <w:t>could</w:t>
      </w:r>
      <w:r>
        <w:rPr>
          <w:spacing w:val="-13"/>
        </w:rPr>
        <w:t xml:space="preserve"> </w:t>
      </w:r>
      <w:r>
        <w:t>be</w:t>
      </w:r>
      <w:r>
        <w:rPr>
          <w:spacing w:val="-13"/>
        </w:rPr>
        <w:t xml:space="preserve"> </w:t>
      </w:r>
      <w:r>
        <w:t>a</w:t>
      </w:r>
      <w:r>
        <w:rPr>
          <w:spacing w:val="-13"/>
        </w:rPr>
        <w:t xml:space="preserve"> </w:t>
      </w:r>
      <w:r>
        <w:t>way</w:t>
      </w:r>
      <w:r>
        <w:rPr>
          <w:spacing w:val="-13"/>
        </w:rPr>
        <w:t xml:space="preserve"> </w:t>
      </w:r>
      <w:r>
        <w:t>to</w:t>
      </w:r>
      <w:r>
        <w:rPr>
          <w:spacing w:val="-13"/>
        </w:rPr>
        <w:t xml:space="preserve"> </w:t>
      </w:r>
      <w:r>
        <w:t>perform</w:t>
      </w:r>
      <w:r>
        <w:rPr>
          <w:spacing w:val="-13"/>
        </w:rPr>
        <w:t xml:space="preserve"> </w:t>
      </w:r>
      <w:r>
        <w:t>human</w:t>
      </w:r>
      <w:r>
        <w:rPr>
          <w:spacing w:val="-13"/>
        </w:rPr>
        <w:t xml:space="preserve"> </w:t>
      </w:r>
      <w:r>
        <w:t>pose</w:t>
      </w:r>
      <w:r>
        <w:rPr>
          <w:spacing w:val="-13"/>
        </w:rPr>
        <w:t xml:space="preserve"> </w:t>
      </w:r>
      <w:r>
        <w:t>estimation,</w:t>
      </w:r>
      <w:r>
        <w:rPr>
          <w:spacing w:val="-13"/>
        </w:rPr>
        <w:t xml:space="preserve"> </w:t>
      </w:r>
      <w:r>
        <w:t>but</w:t>
      </w:r>
      <w:r>
        <w:rPr>
          <w:spacing w:val="-13"/>
        </w:rPr>
        <w:t xml:space="preserve"> </w:t>
      </w:r>
      <w:r>
        <w:t>it</w:t>
      </w:r>
      <w:r>
        <w:rPr>
          <w:spacing w:val="-13"/>
        </w:rPr>
        <w:t xml:space="preserve"> </w:t>
      </w:r>
      <w:r>
        <w:t>accounts for additional equipment and specialized hardware and the performance is not always good in different surroundings. Machine learning models, although not widely used for human pose estimation, will be explored for comparison with the deep learning</w:t>
      </w:r>
      <w:r>
        <w:rPr>
          <w:spacing w:val="-7"/>
        </w:rPr>
        <w:t xml:space="preserve"> </w:t>
      </w:r>
      <w:r>
        <w:t>models.</w:t>
      </w:r>
    </w:p>
    <w:p>
      <w:pPr>
        <w:pStyle w:val="5"/>
        <w:spacing w:before="159" w:line="480" w:lineRule="auto"/>
        <w:ind w:left="119" w:right="719" w:firstLine="720"/>
        <w:jc w:val="both"/>
      </w:pPr>
      <w:r>
        <w:t xml:space="preserve">The evaluation of the </w:t>
      </w:r>
      <w:r>
        <w:rPr>
          <w:lang w:val="en-US"/>
        </w:rPr>
        <w:t>Namaz</w:t>
      </w:r>
      <w:r>
        <w:t xml:space="preserve"> pose classification system will be done by using classification scores, confusion matrix and evaluations by people. The system will predict the </w:t>
      </w:r>
      <w:r>
        <w:rPr>
          <w:lang w:val="en-US"/>
        </w:rPr>
        <w:t>Namaz</w:t>
      </w:r>
      <w:r>
        <w:t xml:space="preserve"> pose sequence being performed by the user in real-time and we can examine if the prediction made by the system is correct. The results will also be compared to existing methods.</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3935"/>
          <w:tab w:val="left" w:pos="3936"/>
        </w:tabs>
        <w:spacing w:before="80" w:after="0" w:line="240" w:lineRule="auto"/>
        <w:ind w:left="3935" w:right="0" w:hanging="721"/>
        <w:jc w:val="left"/>
      </w:pPr>
      <w:bookmarkStart w:id="14" w:name="_TOC_250006"/>
      <w:r>
        <w:t>EVALUATION</w:t>
      </w:r>
      <w:r>
        <w:rPr>
          <w:spacing w:val="-1"/>
        </w:rPr>
        <w:t xml:space="preserve"> </w:t>
      </w:r>
      <w:bookmarkEnd w:id="14"/>
      <w:r>
        <w:t>METRICS</w:t>
      </w:r>
    </w:p>
    <w:p>
      <w:pPr>
        <w:pStyle w:val="5"/>
        <w:spacing w:before="2"/>
        <w:rPr>
          <w:b/>
          <w:sz w:val="16"/>
        </w:rPr>
      </w:pPr>
    </w:p>
    <w:p>
      <w:pPr>
        <w:pStyle w:val="13"/>
        <w:numPr>
          <w:ilvl w:val="0"/>
          <w:numId w:val="4"/>
        </w:numPr>
        <w:tabs>
          <w:tab w:val="left" w:pos="840"/>
        </w:tabs>
        <w:spacing w:before="90" w:after="0" w:line="240" w:lineRule="auto"/>
        <w:ind w:left="839" w:right="0" w:hanging="361"/>
        <w:jc w:val="left"/>
        <w:rPr>
          <w:b/>
          <w:sz w:val="24"/>
        </w:rPr>
      </w:pPr>
      <w:r>
        <w:rPr>
          <w:b/>
          <w:sz w:val="24"/>
        </w:rPr>
        <w:t>Classification</w:t>
      </w:r>
      <w:r>
        <w:rPr>
          <w:b/>
          <w:spacing w:val="-1"/>
          <w:sz w:val="24"/>
        </w:rPr>
        <w:t xml:space="preserve"> </w:t>
      </w:r>
      <w:r>
        <w:rPr>
          <w:b/>
          <w:sz w:val="24"/>
        </w:rPr>
        <w:t>Score:</w:t>
      </w:r>
    </w:p>
    <w:p>
      <w:pPr>
        <w:pStyle w:val="5"/>
        <w:spacing w:before="8"/>
        <w:rPr>
          <w:b/>
          <w:sz w:val="37"/>
        </w:rPr>
      </w:pPr>
    </w:p>
    <w:p>
      <w:pPr>
        <w:pStyle w:val="5"/>
        <w:spacing w:before="1" w:line="480" w:lineRule="auto"/>
        <w:ind w:left="119" w:right="711"/>
      </w:pPr>
      <w:r>
        <w:t>Classification score refers to what we usually mean by accuracy of the model. It can be described as the proportion of number of predictions that were correct to the total input samples.</w:t>
      </w:r>
    </w:p>
    <w:p>
      <w:pPr>
        <w:pStyle w:val="5"/>
        <w:rPr>
          <w:sz w:val="20"/>
        </w:rPr>
      </w:pPr>
    </w:p>
    <w:p>
      <w:pPr>
        <w:pStyle w:val="5"/>
        <w:spacing w:before="5"/>
        <w:rPr>
          <w:sz w:val="12"/>
        </w:rPr>
      </w:pPr>
      <w:r>
        <w:drawing>
          <wp:anchor distT="0" distB="0" distL="0" distR="0" simplePos="0" relativeHeight="251659264" behindDoc="0" locked="0" layoutInCell="1" allowOverlap="1">
            <wp:simplePos x="0" y="0"/>
            <wp:positionH relativeFrom="page">
              <wp:posOffset>1452245</wp:posOffset>
            </wp:positionH>
            <wp:positionV relativeFrom="paragraph">
              <wp:posOffset>115570</wp:posOffset>
            </wp:positionV>
            <wp:extent cx="4266565" cy="4800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7" cstate="print"/>
                    <a:stretch>
                      <a:fillRect/>
                    </a:stretch>
                  </pic:blipFill>
                  <pic:spPr>
                    <a:xfrm>
                      <a:off x="0" y="0"/>
                      <a:ext cx="4266334" cy="480059"/>
                    </a:xfrm>
                    <a:prstGeom prst="rect">
                      <a:avLst/>
                    </a:prstGeom>
                  </pic:spPr>
                </pic:pic>
              </a:graphicData>
            </a:graphic>
          </wp:anchor>
        </w:drawing>
      </w:r>
    </w:p>
    <w:p>
      <w:pPr>
        <w:pStyle w:val="5"/>
        <w:rPr>
          <w:sz w:val="26"/>
        </w:rPr>
      </w:pPr>
    </w:p>
    <w:p>
      <w:pPr>
        <w:pStyle w:val="5"/>
        <w:rPr>
          <w:sz w:val="26"/>
        </w:rPr>
      </w:pPr>
    </w:p>
    <w:p>
      <w:pPr>
        <w:pStyle w:val="5"/>
        <w:spacing w:before="11"/>
        <w:rPr>
          <w:sz w:val="22"/>
        </w:rPr>
      </w:pPr>
    </w:p>
    <w:p>
      <w:pPr>
        <w:pStyle w:val="5"/>
        <w:spacing w:line="480" w:lineRule="auto"/>
        <w:ind w:left="119" w:right="738" w:firstLine="720"/>
      </w:pPr>
      <w:r>
        <w:t>In case of multiclass classification, this metric gives good results when the number of samples in each class are almost the same.</w:t>
      </w:r>
    </w:p>
    <w:p>
      <w:pPr>
        <w:pStyle w:val="2"/>
        <w:numPr>
          <w:ilvl w:val="0"/>
          <w:numId w:val="4"/>
        </w:numPr>
        <w:tabs>
          <w:tab w:val="left" w:pos="840"/>
        </w:tabs>
        <w:spacing w:before="158" w:after="0" w:line="240" w:lineRule="auto"/>
        <w:ind w:left="839" w:right="0" w:hanging="361"/>
        <w:jc w:val="left"/>
      </w:pPr>
      <w:r>
        <w:t>Confusion matrix</w:t>
      </w:r>
    </w:p>
    <w:p>
      <w:pPr>
        <w:pStyle w:val="5"/>
        <w:spacing w:before="9"/>
        <w:rPr>
          <w:b/>
          <w:sz w:val="37"/>
        </w:rPr>
      </w:pPr>
    </w:p>
    <w:p>
      <w:pPr>
        <w:pStyle w:val="5"/>
        <w:spacing w:line="480" w:lineRule="auto"/>
        <w:ind w:left="119" w:right="1257"/>
      </w:pPr>
      <w:r>
        <w:t>Confusion matrix represents a matrix which explains the accuracy of the model completely. There are four important terms when it comes to measuring the performance of a model.</w:t>
      </w:r>
    </w:p>
    <w:p>
      <w:pPr>
        <w:pStyle w:val="13"/>
        <w:numPr>
          <w:ilvl w:val="1"/>
          <w:numId w:val="4"/>
        </w:numPr>
        <w:tabs>
          <w:tab w:val="left" w:pos="1558"/>
          <w:tab w:val="left" w:pos="1560"/>
        </w:tabs>
        <w:spacing w:before="165" w:after="0" w:line="240" w:lineRule="auto"/>
        <w:ind w:left="1559" w:right="0" w:hanging="361"/>
        <w:jc w:val="left"/>
        <w:rPr>
          <w:sz w:val="24"/>
        </w:rPr>
      </w:pPr>
      <w:r>
        <w:rPr>
          <w:sz w:val="24"/>
        </w:rPr>
        <w:t>True Positive: Predicted value and the actual output are both</w:t>
      </w:r>
      <w:r>
        <w:rPr>
          <w:spacing w:val="-8"/>
          <w:sz w:val="24"/>
        </w:rPr>
        <w:t xml:space="preserve"> </w:t>
      </w:r>
      <w:r>
        <w:rPr>
          <w:sz w:val="24"/>
        </w:rPr>
        <w:t>1.</w:t>
      </w:r>
    </w:p>
    <w:p>
      <w:pPr>
        <w:pStyle w:val="5"/>
        <w:spacing w:before="8"/>
        <w:rPr>
          <w:sz w:val="23"/>
        </w:rPr>
      </w:pPr>
    </w:p>
    <w:p>
      <w:pPr>
        <w:pStyle w:val="13"/>
        <w:numPr>
          <w:ilvl w:val="1"/>
          <w:numId w:val="4"/>
        </w:numPr>
        <w:tabs>
          <w:tab w:val="left" w:pos="1558"/>
          <w:tab w:val="left" w:pos="1560"/>
        </w:tabs>
        <w:spacing w:before="0" w:after="0" w:line="240" w:lineRule="auto"/>
        <w:ind w:left="1559" w:right="0" w:hanging="361"/>
        <w:jc w:val="left"/>
        <w:rPr>
          <w:sz w:val="24"/>
        </w:rPr>
      </w:pPr>
      <w:r>
        <w:rPr>
          <w:sz w:val="24"/>
        </w:rPr>
        <w:t>True Negative: Predicted value and the actual output are both</w:t>
      </w:r>
      <w:r>
        <w:rPr>
          <w:spacing w:val="-8"/>
          <w:sz w:val="24"/>
        </w:rPr>
        <w:t xml:space="preserve"> </w:t>
      </w:r>
      <w:r>
        <w:rPr>
          <w:sz w:val="24"/>
        </w:rPr>
        <w:t>0.</w:t>
      </w:r>
    </w:p>
    <w:p>
      <w:pPr>
        <w:pStyle w:val="5"/>
        <w:spacing w:before="1"/>
      </w:pPr>
    </w:p>
    <w:p>
      <w:pPr>
        <w:pStyle w:val="13"/>
        <w:numPr>
          <w:ilvl w:val="1"/>
          <w:numId w:val="4"/>
        </w:numPr>
        <w:tabs>
          <w:tab w:val="left" w:pos="1558"/>
          <w:tab w:val="left" w:pos="1560"/>
        </w:tabs>
        <w:spacing w:before="1" w:after="0" w:line="240" w:lineRule="auto"/>
        <w:ind w:left="1559" w:right="0" w:hanging="361"/>
        <w:jc w:val="left"/>
        <w:rPr>
          <w:sz w:val="24"/>
        </w:rPr>
      </w:pPr>
      <w:r>
        <w:rPr>
          <w:sz w:val="24"/>
        </w:rPr>
        <w:t>False Positive: Predicted value is 1 but the actual output is</w:t>
      </w:r>
      <w:r>
        <w:rPr>
          <w:spacing w:val="-7"/>
          <w:sz w:val="24"/>
        </w:rPr>
        <w:t xml:space="preserve"> </w:t>
      </w:r>
      <w:r>
        <w:rPr>
          <w:sz w:val="24"/>
        </w:rPr>
        <w:t>0.</w:t>
      </w:r>
    </w:p>
    <w:p>
      <w:pPr>
        <w:pStyle w:val="5"/>
        <w:spacing w:before="2"/>
        <w:rPr>
          <w:sz w:val="23"/>
        </w:rPr>
      </w:pPr>
    </w:p>
    <w:p>
      <w:pPr>
        <w:pStyle w:val="13"/>
        <w:numPr>
          <w:ilvl w:val="1"/>
          <w:numId w:val="4"/>
        </w:numPr>
        <w:tabs>
          <w:tab w:val="left" w:pos="1558"/>
          <w:tab w:val="left" w:pos="1560"/>
        </w:tabs>
        <w:spacing w:before="1" w:after="0" w:line="240" w:lineRule="auto"/>
        <w:ind w:left="1559" w:right="0" w:hanging="361"/>
        <w:jc w:val="left"/>
        <w:rPr>
          <w:sz w:val="24"/>
        </w:rPr>
      </w:pPr>
      <w:r>
        <w:rPr>
          <w:sz w:val="24"/>
        </w:rPr>
        <w:t>False Negative: Predicted value is 0 but the actual output is</w:t>
      </w:r>
      <w:r>
        <w:rPr>
          <w:spacing w:val="-8"/>
          <w:sz w:val="24"/>
        </w:rPr>
        <w:t xml:space="preserve"> </w:t>
      </w:r>
      <w:r>
        <w:rPr>
          <w:sz w:val="24"/>
        </w:rPr>
        <w:t>1.</w:t>
      </w:r>
    </w:p>
    <w:p>
      <w:pPr>
        <w:spacing w:after="0" w:line="240" w:lineRule="auto"/>
        <w:jc w:val="left"/>
        <w:rPr>
          <w:sz w:val="24"/>
        </w:rPr>
        <w:sectPr>
          <w:pgSz w:w="12240" w:h="15840"/>
          <w:pgMar w:top="1380" w:right="700" w:bottom="1440" w:left="1340" w:header="744" w:footer="1243" w:gutter="0"/>
          <w:cols w:space="720" w:num="1"/>
        </w:sectPr>
      </w:pPr>
    </w:p>
    <w:p>
      <w:pPr>
        <w:pStyle w:val="5"/>
        <w:spacing w:before="9"/>
        <w:rPr>
          <w:sz w:val="21"/>
        </w:rPr>
      </w:pPr>
    </w:p>
    <w:p>
      <w:pPr>
        <w:pStyle w:val="5"/>
        <w:ind w:left="2670"/>
        <w:rPr>
          <w:sz w:val="20"/>
        </w:rPr>
      </w:pPr>
      <w:r>
        <w:rPr>
          <w:sz w:val="20"/>
        </w:rPr>
        <w:drawing>
          <wp:inline distT="0" distB="0" distL="0" distR="0">
            <wp:extent cx="2166620" cy="155321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8" cstate="print"/>
                    <a:stretch>
                      <a:fillRect/>
                    </a:stretch>
                  </pic:blipFill>
                  <pic:spPr>
                    <a:xfrm>
                      <a:off x="0" y="0"/>
                      <a:ext cx="2166931" cy="1553527"/>
                    </a:xfrm>
                    <a:prstGeom prst="rect">
                      <a:avLst/>
                    </a:prstGeom>
                  </pic:spPr>
                </pic:pic>
              </a:graphicData>
            </a:graphic>
          </wp:inline>
        </w:drawing>
      </w:r>
    </w:p>
    <w:p>
      <w:pPr>
        <w:pStyle w:val="5"/>
        <w:rPr>
          <w:sz w:val="20"/>
        </w:rPr>
      </w:pPr>
    </w:p>
    <w:p>
      <w:pPr>
        <w:pStyle w:val="5"/>
        <w:rPr>
          <w:sz w:val="20"/>
        </w:rPr>
      </w:pPr>
    </w:p>
    <w:p>
      <w:pPr>
        <w:pStyle w:val="5"/>
        <w:spacing w:before="10"/>
        <w:rPr>
          <w:sz w:val="15"/>
        </w:rPr>
      </w:pPr>
    </w:p>
    <w:p>
      <w:pPr>
        <w:pStyle w:val="5"/>
        <w:spacing w:before="90"/>
        <w:ind w:left="3222"/>
      </w:pPr>
      <w:r>
        <w:t>Fig. 9. Sample confusion matrix</w:t>
      </w:r>
    </w:p>
    <w:p>
      <w:pPr>
        <w:pStyle w:val="5"/>
        <w:rPr>
          <w:sz w:val="26"/>
        </w:rPr>
      </w:pPr>
    </w:p>
    <w:p>
      <w:pPr>
        <w:pStyle w:val="5"/>
        <w:spacing w:before="212" w:line="480" w:lineRule="auto"/>
        <w:ind w:left="119" w:right="783"/>
      </w:pPr>
      <w:r>
        <w:t>Fig. 9. shows a basic confusion matrix for binary classification. The diagonal values represent the samples that are correctly classified and thus, we always want the diagonal of the matrix to contain the maximum value. In case of a multiclass classification, each class represents one row and column of the matrix.</w:t>
      </w:r>
    </w:p>
    <w:p>
      <w:pPr>
        <w:pStyle w:val="2"/>
        <w:numPr>
          <w:ilvl w:val="0"/>
          <w:numId w:val="4"/>
        </w:numPr>
        <w:tabs>
          <w:tab w:val="left" w:pos="840"/>
        </w:tabs>
        <w:spacing w:before="163" w:after="0" w:line="240" w:lineRule="auto"/>
        <w:ind w:left="839" w:right="0" w:hanging="361"/>
        <w:jc w:val="left"/>
      </w:pPr>
      <w:r>
        <w:t>Model accuracy and model loss</w:t>
      </w:r>
      <w:r>
        <w:rPr>
          <w:spacing w:val="-1"/>
        </w:rPr>
        <w:t xml:space="preserve"> </w:t>
      </w:r>
      <w:r>
        <w:t>curve:</w:t>
      </w:r>
    </w:p>
    <w:p>
      <w:pPr>
        <w:pStyle w:val="5"/>
        <w:spacing w:before="9"/>
        <w:rPr>
          <w:b/>
          <w:sz w:val="37"/>
        </w:rPr>
      </w:pPr>
    </w:p>
    <w:p>
      <w:pPr>
        <w:pStyle w:val="5"/>
        <w:spacing w:line="480" w:lineRule="auto"/>
        <w:ind w:left="119" w:right="718"/>
        <w:jc w:val="both"/>
      </w:pPr>
      <w:r>
        <w:t>These curves are also referred to as learning curves and are mostly used for models that learn incrementally over time, for example, neural networks. They represent the evaluation on the training</w:t>
      </w:r>
      <w:r>
        <w:rPr>
          <w:spacing w:val="-11"/>
        </w:rPr>
        <w:t xml:space="preserve"> </w:t>
      </w:r>
      <w:r>
        <w:t>and</w:t>
      </w:r>
      <w:r>
        <w:rPr>
          <w:spacing w:val="-10"/>
        </w:rPr>
        <w:t xml:space="preserve"> </w:t>
      </w:r>
      <w:r>
        <w:t>validation</w:t>
      </w:r>
      <w:r>
        <w:rPr>
          <w:spacing w:val="-10"/>
        </w:rPr>
        <w:t xml:space="preserve"> </w:t>
      </w:r>
      <w:r>
        <w:t>data</w:t>
      </w:r>
      <w:r>
        <w:rPr>
          <w:spacing w:val="-10"/>
        </w:rPr>
        <w:t xml:space="preserve"> </w:t>
      </w:r>
      <w:r>
        <w:t>which</w:t>
      </w:r>
      <w:r>
        <w:rPr>
          <w:spacing w:val="-10"/>
        </w:rPr>
        <w:t xml:space="preserve"> </w:t>
      </w:r>
      <w:r>
        <w:t>gives</w:t>
      </w:r>
      <w:r>
        <w:rPr>
          <w:spacing w:val="-9"/>
        </w:rPr>
        <w:t xml:space="preserve"> </w:t>
      </w:r>
      <w:r>
        <w:t>us</w:t>
      </w:r>
      <w:r>
        <w:rPr>
          <w:spacing w:val="-9"/>
        </w:rPr>
        <w:t xml:space="preserve"> </w:t>
      </w:r>
      <w:r>
        <w:t>an</w:t>
      </w:r>
      <w:r>
        <w:rPr>
          <w:spacing w:val="-10"/>
        </w:rPr>
        <w:t xml:space="preserve"> </w:t>
      </w:r>
      <w:r>
        <w:t>idea</w:t>
      </w:r>
      <w:r>
        <w:rPr>
          <w:spacing w:val="-10"/>
        </w:rPr>
        <w:t xml:space="preserve"> </w:t>
      </w:r>
      <w:r>
        <w:t>of</w:t>
      </w:r>
      <w:r>
        <w:rPr>
          <w:spacing w:val="-10"/>
        </w:rPr>
        <w:t xml:space="preserve"> </w:t>
      </w:r>
      <w:r>
        <w:t>how</w:t>
      </w:r>
      <w:r>
        <w:rPr>
          <w:spacing w:val="-9"/>
        </w:rPr>
        <w:t xml:space="preserve"> </w:t>
      </w:r>
      <w:r>
        <w:t>well</w:t>
      </w:r>
      <w:r>
        <w:rPr>
          <w:spacing w:val="-10"/>
        </w:rPr>
        <w:t xml:space="preserve"> </w:t>
      </w:r>
      <w:r>
        <w:t>the</w:t>
      </w:r>
      <w:r>
        <w:rPr>
          <w:spacing w:val="-10"/>
        </w:rPr>
        <w:t xml:space="preserve"> </w:t>
      </w:r>
      <w:r>
        <w:t>model</w:t>
      </w:r>
      <w:r>
        <w:rPr>
          <w:spacing w:val="-10"/>
        </w:rPr>
        <w:t xml:space="preserve"> </w:t>
      </w:r>
      <w:r>
        <w:t>is</w:t>
      </w:r>
      <w:r>
        <w:rPr>
          <w:spacing w:val="-9"/>
        </w:rPr>
        <w:t xml:space="preserve"> </w:t>
      </w:r>
      <w:r>
        <w:t>learning</w:t>
      </w:r>
      <w:r>
        <w:rPr>
          <w:spacing w:val="-10"/>
        </w:rPr>
        <w:t xml:space="preserve"> </w:t>
      </w:r>
      <w:r>
        <w:t>and</w:t>
      </w:r>
      <w:r>
        <w:rPr>
          <w:spacing w:val="-10"/>
        </w:rPr>
        <w:t xml:space="preserve"> </w:t>
      </w:r>
      <w:r>
        <w:t>how</w:t>
      </w:r>
      <w:r>
        <w:rPr>
          <w:spacing w:val="-9"/>
        </w:rPr>
        <w:t xml:space="preserve"> </w:t>
      </w:r>
      <w:r>
        <w:t>well is it generalizing. The model loss curve represents a minimizing score (loss), which means that a lower score results in better model performance. The model accuracy curve represents a maximizing score (accuracy), which means that a higher score denotes better performance of the model. A good fitting model loss curve is one in which the training and validation loss decrease and reach a point of stability and have minimal gap between the final loss values. On the other hand, a good fitting model accuracy curve is one in which the training and validation accuracy increase and become stable and there is a minimum gap between the final accuracy</w:t>
      </w:r>
      <w:r>
        <w:rPr>
          <w:spacing w:val="-21"/>
        </w:rPr>
        <w:t xml:space="preserve"> </w:t>
      </w:r>
      <w:r>
        <w:t>values.</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4772"/>
          <w:tab w:val="left" w:pos="4773"/>
        </w:tabs>
        <w:spacing w:before="80" w:after="0" w:line="240" w:lineRule="auto"/>
        <w:ind w:left="4772" w:right="0" w:hanging="721"/>
        <w:jc w:val="left"/>
      </w:pPr>
      <w:bookmarkStart w:id="15" w:name="_TOC_250005"/>
      <w:bookmarkEnd w:id="15"/>
      <w:r>
        <w:t>DATASET</w:t>
      </w:r>
    </w:p>
    <w:p>
      <w:pPr>
        <w:pStyle w:val="5"/>
        <w:spacing w:before="8"/>
        <w:rPr>
          <w:b/>
          <w:sz w:val="37"/>
        </w:rPr>
      </w:pPr>
    </w:p>
    <w:p>
      <w:pPr>
        <w:pStyle w:val="5"/>
        <w:spacing w:line="480" w:lineRule="auto"/>
        <w:ind w:left="119" w:right="719" w:firstLine="720"/>
        <w:jc w:val="both"/>
        <w:rPr>
          <w:rFonts w:hint="default"/>
          <w:lang w:val="en-US"/>
        </w:rPr>
      </w:pPr>
      <w:r>
        <w:t xml:space="preserve">The dataset used for this project is </w:t>
      </w:r>
      <w:r>
        <w:rPr>
          <w:rFonts w:hint="default"/>
          <w:lang w:val="en-US"/>
        </w:rPr>
        <w:t>consists of the namaz Poses that we have detected namely qiam,jalsa,sajdah and rukooh using webcam and then detected landmark poses and exported the co-ordinates in a csv file</w:t>
      </w:r>
    </w:p>
    <w:p>
      <w:pPr>
        <w:pStyle w:val="5"/>
        <w:spacing w:before="8"/>
        <w:rPr>
          <w:sz w:val="10"/>
        </w:rPr>
      </w:pPr>
    </w:p>
    <w:p>
      <w:pPr>
        <w:pStyle w:val="5"/>
        <w:spacing w:before="80"/>
        <w:ind w:left="579" w:right="1155"/>
        <w:jc w:val="center"/>
      </w:pPr>
      <w:r>
        <w:t xml:space="preserve">The frames from videos of individuals performing different </w:t>
      </w:r>
      <w:r>
        <w:rPr>
          <w:rFonts w:hint="default"/>
          <w:lang w:val="en-US"/>
        </w:rPr>
        <w:t>Namaz</w:t>
      </w:r>
      <w:r>
        <w:t xml:space="preserve"> poses is shown in Fig.</w:t>
      </w:r>
    </w:p>
    <w:p>
      <w:pPr>
        <w:pStyle w:val="5"/>
        <w:spacing w:before="11"/>
        <w:rPr>
          <w:sz w:val="23"/>
        </w:rPr>
      </w:pPr>
    </w:p>
    <w:p>
      <w:pPr>
        <w:pStyle w:val="13"/>
        <w:numPr>
          <w:ilvl w:val="0"/>
          <w:numId w:val="5"/>
        </w:numPr>
        <w:tabs>
          <w:tab w:val="left" w:pos="598"/>
        </w:tabs>
        <w:spacing w:before="0" w:after="0" w:line="240" w:lineRule="auto"/>
        <w:ind w:left="598" w:right="0" w:hanging="360"/>
        <w:jc w:val="left"/>
        <w:rPr>
          <w:sz w:val="24"/>
        </w:rPr>
      </w:pPr>
      <w:r>
        <w:rPr>
          <w:sz w:val="24"/>
        </w:rPr>
        <w:t>Videos with different subjects have been used for the train, test and validation</w:t>
      </w:r>
      <w:r>
        <w:rPr>
          <w:spacing w:val="-9"/>
          <w:sz w:val="24"/>
        </w:rPr>
        <w:t xml:space="preserve"> </w:t>
      </w:r>
      <w:r>
        <w:rPr>
          <w:sz w:val="24"/>
        </w:rPr>
        <w:t>sets.</w:t>
      </w:r>
    </w:p>
    <w:p>
      <w:pPr>
        <w:pStyle w:val="5"/>
        <w:rPr>
          <w:sz w:val="26"/>
        </w:rPr>
      </w:pPr>
    </w:p>
    <w:p>
      <w:pPr>
        <w:spacing w:after="0"/>
        <w:jc w:val="center"/>
        <w:sectPr>
          <w:pgSz w:w="12240" w:h="15840"/>
          <w:pgMar w:top="1380" w:right="700" w:bottom="1440" w:left="1340" w:header="744" w:footer="1243" w:gutter="0"/>
          <w:cols w:space="720" w:num="1"/>
        </w:sectPr>
      </w:pPr>
    </w:p>
    <w:p>
      <w:pPr>
        <w:pStyle w:val="5"/>
        <w:spacing w:before="6"/>
        <w:rPr>
          <w:rFonts w:hint="default"/>
          <w:sz w:val="20"/>
          <w:lang w:val="en-US"/>
        </w:rPr>
      </w:pPr>
      <w:r>
        <w:rPr>
          <w:rFonts w:hint="default"/>
          <w:sz w:val="20"/>
          <w:lang w:val="en-US"/>
        </w:rPr>
        <w:drawing>
          <wp:inline distT="0" distB="0" distL="114300" distR="114300">
            <wp:extent cx="6195060" cy="8260080"/>
            <wp:effectExtent l="0" t="0" r="2540" b="7620"/>
            <wp:docPr id="4" name="Picture 4" descr="WhatsApp Image 2022-05-16 at 8.51.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2-05-16 at 8.51.39 PM"/>
                    <pic:cNvPicPr>
                      <a:picLocks noChangeAspect="1"/>
                    </pic:cNvPicPr>
                  </pic:nvPicPr>
                  <pic:blipFill>
                    <a:blip r:embed="rId19"/>
                    <a:stretch>
                      <a:fillRect/>
                    </a:stretch>
                  </pic:blipFill>
                  <pic:spPr>
                    <a:xfrm>
                      <a:off x="0" y="0"/>
                      <a:ext cx="6195060" cy="8260080"/>
                    </a:xfrm>
                    <a:prstGeom prst="rect">
                      <a:avLst/>
                    </a:prstGeom>
                  </pic:spPr>
                </pic:pic>
              </a:graphicData>
            </a:graphic>
          </wp:inline>
        </w:drawing>
      </w:r>
      <w:r>
        <w:rPr>
          <w:rFonts w:hint="default"/>
          <w:sz w:val="20"/>
          <w:lang w:val="en-US"/>
        </w:rPr>
        <w:drawing>
          <wp:inline distT="0" distB="0" distL="114300" distR="114300">
            <wp:extent cx="6195060" cy="8260080"/>
            <wp:effectExtent l="0" t="0" r="2540" b="7620"/>
            <wp:docPr id="3" name="Picture 3" descr="WhatsApp Image 2022-05-16 at 8.51.3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05-16 at 8.51.38 PM (1)"/>
                    <pic:cNvPicPr>
                      <a:picLocks noChangeAspect="1"/>
                    </pic:cNvPicPr>
                  </pic:nvPicPr>
                  <pic:blipFill>
                    <a:blip r:embed="rId20"/>
                    <a:stretch>
                      <a:fillRect/>
                    </a:stretch>
                  </pic:blipFill>
                  <pic:spPr>
                    <a:xfrm>
                      <a:off x="0" y="0"/>
                      <a:ext cx="6195060" cy="8260080"/>
                    </a:xfrm>
                    <a:prstGeom prst="rect">
                      <a:avLst/>
                    </a:prstGeom>
                  </pic:spPr>
                </pic:pic>
              </a:graphicData>
            </a:graphic>
          </wp:inline>
        </w:drawing>
      </w:r>
      <w:r>
        <w:rPr>
          <w:rFonts w:hint="default"/>
          <w:sz w:val="20"/>
          <w:lang w:val="en-US"/>
        </w:rPr>
        <w:drawing>
          <wp:inline distT="0" distB="0" distL="114300" distR="114300">
            <wp:extent cx="6195060" cy="8260080"/>
            <wp:effectExtent l="0" t="0" r="2540" b="7620"/>
            <wp:docPr id="2" name="Picture 2" descr="WhatsApp Image 2022-05-16 at 8.51.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05-16 at 8.51.38 PM"/>
                    <pic:cNvPicPr>
                      <a:picLocks noChangeAspect="1"/>
                    </pic:cNvPicPr>
                  </pic:nvPicPr>
                  <pic:blipFill>
                    <a:blip r:embed="rId21"/>
                    <a:stretch>
                      <a:fillRect/>
                    </a:stretch>
                  </pic:blipFill>
                  <pic:spPr>
                    <a:xfrm>
                      <a:off x="0" y="0"/>
                      <a:ext cx="6195060" cy="8260080"/>
                    </a:xfrm>
                    <a:prstGeom prst="rect">
                      <a:avLst/>
                    </a:prstGeom>
                  </pic:spPr>
                </pic:pic>
              </a:graphicData>
            </a:graphic>
          </wp:inline>
        </w:drawing>
      </w:r>
      <w:r>
        <w:rPr>
          <w:rFonts w:hint="default"/>
          <w:sz w:val="20"/>
          <w:lang w:val="en-US"/>
        </w:rPr>
        <w:drawing>
          <wp:inline distT="0" distB="0" distL="114300" distR="114300">
            <wp:extent cx="6195060" cy="8260080"/>
            <wp:effectExtent l="0" t="0" r="2540" b="7620"/>
            <wp:docPr id="1" name="Picture 1" descr="WhatsApp Image 2022-05-16 at 8.51.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2-05-16 at 8.51.36 PM"/>
                    <pic:cNvPicPr>
                      <a:picLocks noChangeAspect="1"/>
                    </pic:cNvPicPr>
                  </pic:nvPicPr>
                  <pic:blipFill>
                    <a:blip r:embed="rId22"/>
                    <a:stretch>
                      <a:fillRect/>
                    </a:stretch>
                  </pic:blipFill>
                  <pic:spPr>
                    <a:xfrm>
                      <a:off x="0" y="0"/>
                      <a:ext cx="6195060" cy="8260080"/>
                    </a:xfrm>
                    <a:prstGeom prst="rect">
                      <a:avLst/>
                    </a:prstGeom>
                  </pic:spPr>
                </pic:pic>
              </a:graphicData>
            </a:graphic>
          </wp:inline>
        </w:drawing>
      </w:r>
    </w:p>
    <w:p>
      <w:pPr>
        <w:pStyle w:val="5"/>
        <w:spacing w:before="7"/>
        <w:rPr>
          <w:sz w:val="38"/>
        </w:rPr>
      </w:pPr>
    </w:p>
    <w:p>
      <w:pPr>
        <w:pStyle w:val="5"/>
        <w:ind w:left="1916" w:right="2516"/>
        <w:jc w:val="center"/>
      </w:pPr>
      <w:r>
        <w:t>Fig. 11.  Dataset frames</w:t>
      </w:r>
    </w:p>
    <w:p>
      <w:pPr>
        <w:spacing w:after="0"/>
        <w:jc w:val="center"/>
        <w:sectPr>
          <w:pgSz w:w="12240" w:h="15840"/>
          <w:pgMar w:top="1380" w:right="700" w:bottom="1440" w:left="1340" w:header="744" w:footer="1243" w:gutter="0"/>
          <w:cols w:space="720" w:num="1"/>
        </w:sectPr>
      </w:pPr>
    </w:p>
    <w:p>
      <w:pPr>
        <w:pStyle w:val="2"/>
        <w:numPr>
          <w:ilvl w:val="0"/>
          <w:numId w:val="2"/>
        </w:numPr>
        <w:tabs>
          <w:tab w:val="left" w:pos="3948"/>
          <w:tab w:val="left" w:pos="3949"/>
        </w:tabs>
        <w:spacing w:before="80" w:after="0" w:line="240" w:lineRule="auto"/>
        <w:ind w:left="3948" w:right="0" w:hanging="721"/>
        <w:jc w:val="left"/>
      </w:pPr>
      <w:bookmarkStart w:id="16" w:name="_TOC_250004"/>
      <w:r>
        <w:t>DATA</w:t>
      </w:r>
      <w:r>
        <w:rPr>
          <w:spacing w:val="-1"/>
        </w:rPr>
        <w:t xml:space="preserve"> </w:t>
      </w:r>
      <w:bookmarkEnd w:id="16"/>
      <w:r>
        <w:t>PREPROCESSING</w:t>
      </w:r>
    </w:p>
    <w:p>
      <w:pPr>
        <w:pStyle w:val="5"/>
        <w:spacing w:before="8"/>
        <w:rPr>
          <w:b/>
          <w:sz w:val="37"/>
        </w:rPr>
      </w:pPr>
    </w:p>
    <w:p>
      <w:pPr>
        <w:pStyle w:val="5"/>
        <w:spacing w:line="480" w:lineRule="auto"/>
        <w:ind w:left="119" w:right="718" w:firstLine="720"/>
        <w:jc w:val="both"/>
      </w:pPr>
      <w:r>
        <w:t xml:space="preserve">The first step in preprocessing the data is extracting keypoints of poses in video frames using the </w:t>
      </w:r>
      <w:r>
        <w:rPr>
          <w:lang w:val="en-US"/>
        </w:rPr>
        <w:t>media pipe</w:t>
      </w:r>
      <w:r>
        <w:t xml:space="preserve"> library. For recorded videos, pose extraction is done offline whereas for real- time, it is done online wherein keypoints identified from the inputs to the camera are supplied to the</w:t>
      </w:r>
      <w:r>
        <w:rPr>
          <w:spacing w:val="-11"/>
        </w:rPr>
        <w:t xml:space="preserve"> </w:t>
      </w:r>
      <w:r>
        <w:t>model.</w:t>
      </w:r>
      <w:r>
        <w:rPr>
          <w:spacing w:val="-11"/>
        </w:rPr>
        <w:t xml:space="preserve"> </w:t>
      </w:r>
      <w:r>
        <w:rPr>
          <w:lang w:val="en-US"/>
        </w:rPr>
        <w:t>media pipe</w:t>
      </w:r>
      <w:r>
        <w:rPr>
          <w:spacing w:val="-11"/>
        </w:rPr>
        <w:t xml:space="preserve"> </w:t>
      </w:r>
      <w:r>
        <w:t>is</w:t>
      </w:r>
      <w:r>
        <w:rPr>
          <w:spacing w:val="-11"/>
        </w:rPr>
        <w:t xml:space="preserve"> </w:t>
      </w:r>
      <w:r>
        <w:t>run</w:t>
      </w:r>
      <w:r>
        <w:rPr>
          <w:spacing w:val="-11"/>
        </w:rPr>
        <w:t xml:space="preserve"> </w:t>
      </w:r>
      <w:r>
        <w:t>on</w:t>
      </w:r>
      <w:r>
        <w:rPr>
          <w:spacing w:val="-11"/>
        </w:rPr>
        <w:t xml:space="preserve"> </w:t>
      </w:r>
      <w:r>
        <w:t>each</w:t>
      </w:r>
      <w:r>
        <w:rPr>
          <w:spacing w:val="-11"/>
        </w:rPr>
        <w:t xml:space="preserve"> </w:t>
      </w:r>
      <w:r>
        <w:t>frame</w:t>
      </w:r>
      <w:r>
        <w:rPr>
          <w:spacing w:val="-11"/>
        </w:rPr>
        <w:t xml:space="preserve"> </w:t>
      </w:r>
      <w:r>
        <w:t>of</w:t>
      </w:r>
      <w:r>
        <w:rPr>
          <w:spacing w:val="-11"/>
        </w:rPr>
        <w:t xml:space="preserve"> </w:t>
      </w:r>
      <w:r>
        <w:t>the</w:t>
      </w:r>
      <w:r>
        <w:rPr>
          <w:spacing w:val="-11"/>
        </w:rPr>
        <w:t xml:space="preserve"> </w:t>
      </w:r>
      <w:r>
        <w:t>video</w:t>
      </w:r>
      <w:r>
        <w:rPr>
          <w:spacing w:val="-11"/>
        </w:rPr>
        <w:t xml:space="preserve"> </w:t>
      </w:r>
      <w:r>
        <w:t>and</w:t>
      </w:r>
      <w:r>
        <w:rPr>
          <w:spacing w:val="-11"/>
        </w:rPr>
        <w:t xml:space="preserve"> </w:t>
      </w:r>
      <w:r>
        <w:t>the</w:t>
      </w:r>
      <w:r>
        <w:rPr>
          <w:spacing w:val="-11"/>
        </w:rPr>
        <w:t xml:space="preserve"> </w:t>
      </w:r>
      <w:r>
        <w:t>corresponding</w:t>
      </w:r>
      <w:r>
        <w:rPr>
          <w:spacing w:val="-11"/>
        </w:rPr>
        <w:t xml:space="preserve"> </w:t>
      </w:r>
      <w:r>
        <w:t>output</w:t>
      </w:r>
      <w:r>
        <w:rPr>
          <w:spacing w:val="-11"/>
        </w:rPr>
        <w:t xml:space="preserve"> </w:t>
      </w:r>
      <w:r>
        <w:t>of</w:t>
      </w:r>
      <w:r>
        <w:rPr>
          <w:spacing w:val="-11"/>
        </w:rPr>
        <w:t xml:space="preserve"> </w:t>
      </w:r>
      <w:r>
        <w:t>each</w:t>
      </w:r>
      <w:r>
        <w:rPr>
          <w:spacing w:val="-11"/>
        </w:rPr>
        <w:t xml:space="preserve"> </w:t>
      </w:r>
      <w:r>
        <w:t xml:space="preserve">frame is stored in JSON format. This JSON data includes the locations of body parts of each person identified in the video frame. Default setting of </w:t>
      </w:r>
      <w:r>
        <w:rPr>
          <w:lang w:val="en-US"/>
        </w:rPr>
        <w:t>media pipe</w:t>
      </w:r>
      <w:r>
        <w:t xml:space="preserve"> has been used for extracting pose keypoints for ideal performance. Fig. 12 depicts the 18 keypoint positions captured by </w:t>
      </w:r>
      <w:r>
        <w:rPr>
          <w:lang w:val="en-US"/>
        </w:rPr>
        <w:t>media pipe</w:t>
      </w:r>
      <w:r>
        <w:t xml:space="preserve"> [2].</w:t>
      </w:r>
    </w:p>
    <w:p>
      <w:pPr>
        <w:pStyle w:val="5"/>
        <w:spacing w:before="8"/>
        <w:rPr>
          <w:sz w:val="10"/>
        </w:rPr>
      </w:pPr>
      <w:r>
        <w:drawing>
          <wp:anchor distT="0" distB="0" distL="0" distR="0" simplePos="0" relativeHeight="251659264" behindDoc="0" locked="0" layoutInCell="1" allowOverlap="1">
            <wp:simplePos x="0" y="0"/>
            <wp:positionH relativeFrom="page">
              <wp:posOffset>3041015</wp:posOffset>
            </wp:positionH>
            <wp:positionV relativeFrom="paragraph">
              <wp:posOffset>102870</wp:posOffset>
            </wp:positionV>
            <wp:extent cx="2186940" cy="28956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3" cstate="print"/>
                    <a:stretch>
                      <a:fillRect/>
                    </a:stretch>
                  </pic:blipFill>
                  <pic:spPr>
                    <a:xfrm>
                      <a:off x="0" y="0"/>
                      <a:ext cx="2186769" cy="2895600"/>
                    </a:xfrm>
                    <a:prstGeom prst="rect">
                      <a:avLst/>
                    </a:prstGeom>
                  </pic:spPr>
                </pic:pic>
              </a:graphicData>
            </a:graphic>
          </wp:anchor>
        </w:drawing>
      </w:r>
    </w:p>
    <w:p>
      <w:pPr>
        <w:pStyle w:val="5"/>
        <w:rPr>
          <w:sz w:val="26"/>
        </w:rPr>
      </w:pPr>
    </w:p>
    <w:p>
      <w:pPr>
        <w:pStyle w:val="5"/>
        <w:spacing w:before="163"/>
        <w:ind w:left="2749"/>
        <w:rPr>
          <w:rFonts w:hint="default"/>
          <w:lang w:val="en-US"/>
        </w:rPr>
      </w:pPr>
      <w:r>
        <w:t xml:space="preserve">Fig. 12. Keypoints identified by </w:t>
      </w:r>
      <w:r>
        <w:rPr>
          <w:lang w:val="en-US"/>
        </w:rPr>
        <w:t>media pipe</w:t>
      </w:r>
    </w:p>
    <w:p>
      <w:pPr>
        <w:pStyle w:val="5"/>
        <w:rPr>
          <w:sz w:val="26"/>
        </w:rPr>
      </w:pPr>
    </w:p>
    <w:p>
      <w:pPr>
        <w:pStyle w:val="5"/>
        <w:spacing w:before="8"/>
        <w:rPr>
          <w:sz w:val="10"/>
        </w:rPr>
      </w:pPr>
    </w:p>
    <w:p>
      <w:pPr>
        <w:pStyle w:val="5"/>
        <w:spacing w:before="11"/>
        <w:rPr>
          <w:sz w:val="32"/>
        </w:rPr>
      </w:pPr>
    </w:p>
    <w:p>
      <w:pPr>
        <w:spacing w:after="0"/>
        <w:jc w:val="center"/>
        <w:sectPr>
          <w:pgSz w:w="12240" w:h="15840"/>
          <w:pgMar w:top="1380" w:right="700" w:bottom="1440" w:left="1340" w:header="744" w:footer="1243" w:gutter="0"/>
          <w:cols w:space="720" w:num="1"/>
        </w:sectPr>
      </w:pPr>
    </w:p>
    <w:p>
      <w:pPr>
        <w:pStyle w:val="2"/>
        <w:numPr>
          <w:ilvl w:val="0"/>
          <w:numId w:val="2"/>
        </w:numPr>
        <w:tabs>
          <w:tab w:val="left" w:pos="719"/>
          <w:tab w:val="left" w:pos="3043"/>
        </w:tabs>
        <w:spacing w:before="80" w:after="0" w:line="240" w:lineRule="auto"/>
        <w:ind w:left="3042" w:right="239" w:hanging="3043"/>
        <w:jc w:val="left"/>
      </w:pPr>
      <w:bookmarkStart w:id="17" w:name="_TOC_250003"/>
      <w:r>
        <w:t>MODEL PERFORMANCE AND</w:t>
      </w:r>
      <w:r>
        <w:rPr>
          <w:spacing w:val="-1"/>
        </w:rPr>
        <w:t xml:space="preserve"> </w:t>
      </w:r>
      <w:bookmarkEnd w:id="17"/>
      <w:r>
        <w:t>RESULTS</w:t>
      </w:r>
    </w:p>
    <w:p>
      <w:pPr>
        <w:pStyle w:val="5"/>
        <w:spacing w:before="8"/>
        <w:rPr>
          <w:b/>
          <w:sz w:val="37"/>
        </w:rPr>
      </w:pPr>
    </w:p>
    <w:p>
      <w:pPr>
        <w:spacing w:before="0"/>
        <w:ind w:left="839" w:right="0" w:firstLine="0"/>
        <w:jc w:val="left"/>
        <w:rPr>
          <w:i/>
          <w:sz w:val="24"/>
        </w:rPr>
      </w:pPr>
      <w:r>
        <w:rPr>
          <w:i/>
          <w:sz w:val="24"/>
        </w:rPr>
        <w:t>Training Setup:</w:t>
      </w:r>
    </w:p>
    <w:p>
      <w:pPr>
        <w:pStyle w:val="5"/>
        <w:spacing w:before="3"/>
        <w:rPr>
          <w:i/>
          <w:sz w:val="38"/>
        </w:rPr>
      </w:pPr>
    </w:p>
    <w:p>
      <w:pPr>
        <w:pStyle w:val="5"/>
        <w:spacing w:line="480" w:lineRule="auto"/>
        <w:ind w:left="119" w:right="718" w:firstLine="720"/>
        <w:jc w:val="both"/>
      </w:pPr>
      <w:r>
        <w:t>The</w:t>
      </w:r>
      <w:r>
        <w:rPr>
          <w:spacing w:val="-11"/>
        </w:rPr>
        <w:t xml:space="preserve"> </w:t>
      </w:r>
      <w:r>
        <w:t>models</w:t>
      </w:r>
      <w:r>
        <w:rPr>
          <w:spacing w:val="-10"/>
        </w:rPr>
        <w:t xml:space="preserve"> </w:t>
      </w:r>
      <w:r>
        <w:t>are</w:t>
      </w:r>
      <w:r>
        <w:rPr>
          <w:spacing w:val="-10"/>
        </w:rPr>
        <w:t xml:space="preserve"> </w:t>
      </w:r>
      <w:r>
        <w:t>built</w:t>
      </w:r>
      <w:r>
        <w:rPr>
          <w:spacing w:val="-11"/>
        </w:rPr>
        <w:t xml:space="preserve"> </w:t>
      </w:r>
      <w:r>
        <w:t>using</w:t>
      </w:r>
      <w:r>
        <w:rPr>
          <w:spacing w:val="-10"/>
        </w:rPr>
        <w:t xml:space="preserve"> </w:t>
      </w:r>
      <w:r>
        <w:t>Python</w:t>
      </w:r>
      <w:r>
        <w:rPr>
          <w:spacing w:val="-10"/>
        </w:rPr>
        <w:t xml:space="preserve"> </w:t>
      </w:r>
      <w:r>
        <w:t>libraries</w:t>
      </w:r>
      <w:r>
        <w:rPr>
          <w:spacing w:val="-11"/>
        </w:rPr>
        <w:t xml:space="preserve"> </w:t>
      </w:r>
      <w:r>
        <w:t>such</w:t>
      </w:r>
      <w:r>
        <w:rPr>
          <w:spacing w:val="-10"/>
        </w:rPr>
        <w:t xml:space="preserve"> </w:t>
      </w:r>
      <w:r>
        <w:t>as</w:t>
      </w:r>
      <w:r>
        <w:rPr>
          <w:spacing w:val="-10"/>
        </w:rPr>
        <w:t xml:space="preserve"> </w:t>
      </w:r>
      <w:r>
        <w:rPr>
          <w:lang w:val="en-US"/>
        </w:rPr>
        <w:t>media pipe</w:t>
      </w:r>
      <w:r>
        <w:t>, NumPy, Scikit Learn on a system with  GPU having 4 GB memory.</w:t>
      </w:r>
    </w:p>
    <w:p>
      <w:pPr>
        <w:pStyle w:val="13"/>
        <w:numPr>
          <w:ilvl w:val="1"/>
          <w:numId w:val="5"/>
        </w:numPr>
        <w:tabs>
          <w:tab w:val="left" w:pos="1200"/>
        </w:tabs>
        <w:spacing w:before="158" w:after="0" w:line="240" w:lineRule="auto"/>
        <w:ind w:left="1199" w:right="0" w:hanging="361"/>
        <w:jc w:val="both"/>
        <w:rPr>
          <w:b/>
          <w:sz w:val="24"/>
        </w:rPr>
      </w:pPr>
      <w:r>
        <w:rPr>
          <w:b/>
          <w:sz w:val="24"/>
          <w:u w:val="thick"/>
        </w:rPr>
        <w:t>Support Vector Machine</w:t>
      </w:r>
      <w:r>
        <w:rPr>
          <w:b/>
          <w:spacing w:val="-2"/>
          <w:sz w:val="24"/>
          <w:u w:val="thick"/>
        </w:rPr>
        <w:t xml:space="preserve"> </w:t>
      </w:r>
      <w:r>
        <w:rPr>
          <w:b/>
          <w:sz w:val="24"/>
          <w:u w:val="thick"/>
        </w:rPr>
        <w:t>(SVM)</w:t>
      </w:r>
    </w:p>
    <w:p>
      <w:pPr>
        <w:pStyle w:val="5"/>
        <w:rPr>
          <w:b/>
          <w:sz w:val="20"/>
        </w:rPr>
      </w:pPr>
    </w:p>
    <w:p>
      <w:pPr>
        <w:pStyle w:val="5"/>
        <w:spacing w:before="205" w:line="480" w:lineRule="auto"/>
        <w:ind w:left="119" w:right="718" w:firstLine="720"/>
        <w:jc w:val="both"/>
      </w:pPr>
      <w:r>
        <w:t>SVM is a supervised machine learning model that is inherently a two-class classifier. However,</w:t>
      </w:r>
      <w:r>
        <w:rPr>
          <w:spacing w:val="-11"/>
        </w:rPr>
        <w:t xml:space="preserve"> </w:t>
      </w:r>
      <w:r>
        <w:t>as</w:t>
      </w:r>
      <w:r>
        <w:rPr>
          <w:spacing w:val="-10"/>
        </w:rPr>
        <w:t xml:space="preserve"> </w:t>
      </w:r>
      <w:r>
        <w:t>most</w:t>
      </w:r>
      <w:r>
        <w:rPr>
          <w:spacing w:val="-11"/>
        </w:rPr>
        <w:t xml:space="preserve"> </w:t>
      </w:r>
      <w:r>
        <w:t>problems</w:t>
      </w:r>
      <w:r>
        <w:rPr>
          <w:spacing w:val="-10"/>
        </w:rPr>
        <w:t xml:space="preserve"> </w:t>
      </w:r>
      <w:r>
        <w:t>involve</w:t>
      </w:r>
      <w:r>
        <w:rPr>
          <w:spacing w:val="-10"/>
        </w:rPr>
        <w:t xml:space="preserve"> </w:t>
      </w:r>
      <w:r>
        <w:t>multiple</w:t>
      </w:r>
      <w:r>
        <w:rPr>
          <w:spacing w:val="-11"/>
        </w:rPr>
        <w:t xml:space="preserve"> </w:t>
      </w:r>
      <w:r>
        <w:t>classes,</w:t>
      </w:r>
      <w:r>
        <w:rPr>
          <w:spacing w:val="-10"/>
        </w:rPr>
        <w:t xml:space="preserve"> </w:t>
      </w:r>
      <w:r>
        <w:t>a</w:t>
      </w:r>
      <w:r>
        <w:rPr>
          <w:spacing w:val="-11"/>
        </w:rPr>
        <w:t xml:space="preserve"> </w:t>
      </w:r>
      <w:r>
        <w:t>multiclass</w:t>
      </w:r>
      <w:r>
        <w:rPr>
          <w:spacing w:val="-10"/>
        </w:rPr>
        <w:t xml:space="preserve"> </w:t>
      </w:r>
      <w:r>
        <w:t>SVM</w:t>
      </w:r>
      <w:r>
        <w:rPr>
          <w:spacing w:val="-10"/>
        </w:rPr>
        <w:t xml:space="preserve"> </w:t>
      </w:r>
      <w:r>
        <w:t>is</w:t>
      </w:r>
      <w:r>
        <w:rPr>
          <w:spacing w:val="-11"/>
        </w:rPr>
        <w:t xml:space="preserve"> </w:t>
      </w:r>
      <w:r>
        <w:t>often</w:t>
      </w:r>
      <w:r>
        <w:rPr>
          <w:spacing w:val="-10"/>
        </w:rPr>
        <w:t xml:space="preserve"> </w:t>
      </w:r>
      <w:r>
        <w:t>used.</w:t>
      </w:r>
      <w:r>
        <w:rPr>
          <w:spacing w:val="-10"/>
        </w:rPr>
        <w:t xml:space="preserve"> </w:t>
      </w:r>
      <w:r>
        <w:t>A</w:t>
      </w:r>
      <w:r>
        <w:rPr>
          <w:spacing w:val="-11"/>
        </w:rPr>
        <w:t xml:space="preserve"> </w:t>
      </w:r>
      <w:r>
        <w:t>multiclass SVM forms multiple two class classifiers and differentiates the classifiers on the basis of the distinct label vs. the rest (one-vs- rest or one-vs-all) or between each pair of classes (one-vs-one). SVM performs the classification by creating a hyperplane in such a way that separation between classes is as wide as</w:t>
      </w:r>
      <w:r>
        <w:rPr>
          <w:spacing w:val="-2"/>
        </w:rPr>
        <w:t xml:space="preserve"> </w:t>
      </w:r>
      <w:r>
        <w:t>possible.</w:t>
      </w:r>
    </w:p>
    <w:p>
      <w:pPr>
        <w:pStyle w:val="5"/>
        <w:spacing w:before="163" w:line="480" w:lineRule="auto"/>
        <w:ind w:left="119" w:right="719" w:firstLine="720"/>
        <w:jc w:val="both"/>
      </w:pPr>
      <w:r>
        <w:t>A default SVM has been trained on the training data with the radial basis function (rbf) kernel. Rbf is the default and most popular kernel which is a gaussian radial basis function. It provides more flexibility as compared to other kernels, linear and polynomial. The value of the soft</w:t>
      </w:r>
      <w:r>
        <w:rPr>
          <w:spacing w:val="-13"/>
        </w:rPr>
        <w:t xml:space="preserve"> </w:t>
      </w:r>
      <w:r>
        <w:t>margin</w:t>
      </w:r>
      <w:r>
        <w:rPr>
          <w:spacing w:val="-12"/>
        </w:rPr>
        <w:t xml:space="preserve"> </w:t>
      </w:r>
      <w:r>
        <w:t>parameter</w:t>
      </w:r>
      <w:r>
        <w:rPr>
          <w:spacing w:val="-12"/>
        </w:rPr>
        <w:t xml:space="preserve"> </w:t>
      </w:r>
      <w:r>
        <w:t>C</w:t>
      </w:r>
      <w:r>
        <w:rPr>
          <w:spacing w:val="-12"/>
        </w:rPr>
        <w:t xml:space="preserve"> </w:t>
      </w:r>
      <w:r>
        <w:t>is</w:t>
      </w:r>
      <w:r>
        <w:rPr>
          <w:spacing w:val="-12"/>
        </w:rPr>
        <w:t xml:space="preserve"> </w:t>
      </w:r>
      <w:r>
        <w:t>1</w:t>
      </w:r>
      <w:r>
        <w:rPr>
          <w:spacing w:val="-12"/>
        </w:rPr>
        <w:t xml:space="preserve"> </w:t>
      </w:r>
      <w:r>
        <w:t>and</w:t>
      </w:r>
      <w:r>
        <w:rPr>
          <w:spacing w:val="-13"/>
        </w:rPr>
        <w:t xml:space="preserve"> </w:t>
      </w:r>
      <w:r>
        <w:t>the</w:t>
      </w:r>
      <w:r>
        <w:rPr>
          <w:spacing w:val="-12"/>
        </w:rPr>
        <w:t xml:space="preserve"> </w:t>
      </w:r>
      <w:r>
        <w:t>decision</w:t>
      </w:r>
      <w:r>
        <w:rPr>
          <w:spacing w:val="-12"/>
        </w:rPr>
        <w:t xml:space="preserve"> </w:t>
      </w:r>
      <w:r>
        <w:t>function</w:t>
      </w:r>
      <w:r>
        <w:rPr>
          <w:spacing w:val="-12"/>
        </w:rPr>
        <w:t xml:space="preserve"> </w:t>
      </w:r>
      <w:r>
        <w:t>is</w:t>
      </w:r>
      <w:r>
        <w:rPr>
          <w:spacing w:val="-12"/>
        </w:rPr>
        <w:t xml:space="preserve"> </w:t>
      </w:r>
      <w:r>
        <w:t>one-vs-rest.</w:t>
      </w:r>
      <w:r>
        <w:rPr>
          <w:spacing w:val="-12"/>
        </w:rPr>
        <w:t xml:space="preserve"> </w:t>
      </w:r>
      <w:r>
        <w:t>The</w:t>
      </w:r>
      <w:r>
        <w:rPr>
          <w:spacing w:val="-13"/>
        </w:rPr>
        <w:t xml:space="preserve"> </w:t>
      </w:r>
      <w:r>
        <w:t>keypoints</w:t>
      </w:r>
      <w:r>
        <w:rPr>
          <w:spacing w:val="-12"/>
        </w:rPr>
        <w:t xml:space="preserve"> </w:t>
      </w:r>
      <w:r>
        <w:t>captured</w:t>
      </w:r>
      <w:r>
        <w:rPr>
          <w:spacing w:val="-12"/>
        </w:rPr>
        <w:t xml:space="preserve"> </w:t>
      </w:r>
      <w:r>
        <w:t xml:space="preserve">using </w:t>
      </w:r>
      <w:r>
        <w:rPr>
          <w:lang w:val="en-US"/>
        </w:rPr>
        <w:t>media pipe</w:t>
      </w:r>
      <w:r>
        <w:rPr>
          <w:spacing w:val="-16"/>
        </w:rPr>
        <w:t xml:space="preserve"> </w:t>
      </w:r>
      <w:r>
        <w:t>are</w:t>
      </w:r>
      <w:r>
        <w:rPr>
          <w:spacing w:val="-15"/>
        </w:rPr>
        <w:t xml:space="preserve"> </w:t>
      </w:r>
      <w:r>
        <w:t>used</w:t>
      </w:r>
      <w:r>
        <w:rPr>
          <w:spacing w:val="-15"/>
        </w:rPr>
        <w:t xml:space="preserve"> </w:t>
      </w:r>
      <w:r>
        <w:t>as</w:t>
      </w:r>
      <w:r>
        <w:rPr>
          <w:spacing w:val="-16"/>
        </w:rPr>
        <w:t xml:space="preserve"> </w:t>
      </w:r>
      <w:r>
        <w:t>features</w:t>
      </w:r>
      <w:r>
        <w:rPr>
          <w:spacing w:val="-15"/>
        </w:rPr>
        <w:t xml:space="preserve"> </w:t>
      </w:r>
      <w:r>
        <w:t>to</w:t>
      </w:r>
      <w:r>
        <w:rPr>
          <w:spacing w:val="-15"/>
        </w:rPr>
        <w:t xml:space="preserve"> </w:t>
      </w:r>
      <w:r>
        <w:t>SVM.</w:t>
      </w:r>
      <w:r>
        <w:rPr>
          <w:spacing w:val="-16"/>
        </w:rPr>
        <w:t xml:space="preserve"> </w:t>
      </w:r>
      <w:r>
        <w:t>These</w:t>
      </w:r>
      <w:r>
        <w:rPr>
          <w:spacing w:val="-15"/>
        </w:rPr>
        <w:t xml:space="preserve"> </w:t>
      </w:r>
      <w:r>
        <w:t>18</w:t>
      </w:r>
      <w:r>
        <w:rPr>
          <w:spacing w:val="-15"/>
        </w:rPr>
        <w:t xml:space="preserve"> </w:t>
      </w:r>
      <w:r>
        <w:t>keypoints</w:t>
      </w:r>
      <w:r>
        <w:rPr>
          <w:spacing w:val="-16"/>
        </w:rPr>
        <w:t xml:space="preserve"> </w:t>
      </w:r>
      <w:r>
        <w:t>are</w:t>
      </w:r>
      <w:r>
        <w:rPr>
          <w:spacing w:val="-15"/>
        </w:rPr>
        <w:t xml:space="preserve"> </w:t>
      </w:r>
      <w:r>
        <w:t>represented</w:t>
      </w:r>
      <w:r>
        <w:rPr>
          <w:spacing w:val="-15"/>
        </w:rPr>
        <w:t xml:space="preserve"> </w:t>
      </w:r>
      <w:r>
        <w:t>by</w:t>
      </w:r>
      <w:r>
        <w:rPr>
          <w:spacing w:val="-16"/>
        </w:rPr>
        <w:t xml:space="preserve"> </w:t>
      </w:r>
      <w:r>
        <w:t>X</w:t>
      </w:r>
      <w:r>
        <w:rPr>
          <w:spacing w:val="-15"/>
        </w:rPr>
        <w:t xml:space="preserve"> </w:t>
      </w:r>
      <w:r>
        <w:t>and</w:t>
      </w:r>
      <w:r>
        <w:rPr>
          <w:spacing w:val="-15"/>
        </w:rPr>
        <w:t xml:space="preserve"> </w:t>
      </w:r>
      <w:r>
        <w:t>Y</w:t>
      </w:r>
      <w:r>
        <w:rPr>
          <w:spacing w:val="-16"/>
        </w:rPr>
        <w:t xml:space="preserve"> </w:t>
      </w:r>
      <w:r>
        <w:t>coordinates which</w:t>
      </w:r>
      <w:r>
        <w:rPr>
          <w:spacing w:val="-4"/>
        </w:rPr>
        <w:t xml:space="preserve"> </w:t>
      </w:r>
      <w:r>
        <w:t>makes</w:t>
      </w:r>
      <w:r>
        <w:rPr>
          <w:spacing w:val="-4"/>
        </w:rPr>
        <w:t xml:space="preserve"> </w:t>
      </w:r>
      <w:r>
        <w:t>the</w:t>
      </w:r>
      <w:r>
        <w:rPr>
          <w:spacing w:val="-4"/>
        </w:rPr>
        <w:t xml:space="preserve"> </w:t>
      </w:r>
      <w:r>
        <w:t>total</w:t>
      </w:r>
      <w:r>
        <w:rPr>
          <w:spacing w:val="-4"/>
        </w:rPr>
        <w:t xml:space="preserve"> </w:t>
      </w:r>
      <w:r>
        <w:t>number</w:t>
      </w:r>
      <w:r>
        <w:rPr>
          <w:spacing w:val="-4"/>
        </w:rPr>
        <w:t xml:space="preserve"> </w:t>
      </w:r>
      <w:r>
        <w:t>of</w:t>
      </w:r>
      <w:r>
        <w:rPr>
          <w:spacing w:val="-4"/>
        </w:rPr>
        <w:t xml:space="preserve"> </w:t>
      </w:r>
      <w:r>
        <w:t>features</w:t>
      </w:r>
      <w:r>
        <w:rPr>
          <w:spacing w:val="-4"/>
        </w:rPr>
        <w:t xml:space="preserve"> </w:t>
      </w:r>
      <w:r>
        <w:t>as</w:t>
      </w:r>
      <w:r>
        <w:rPr>
          <w:spacing w:val="-4"/>
        </w:rPr>
        <w:t xml:space="preserve"> </w:t>
      </w:r>
      <w:r>
        <w:t>36</w:t>
      </w:r>
      <w:r>
        <w:rPr>
          <w:spacing w:val="-4"/>
        </w:rPr>
        <w:t xml:space="preserve"> </w:t>
      </w:r>
      <w:r>
        <w:t>(18</w:t>
      </w:r>
      <w:r>
        <w:rPr>
          <w:spacing w:val="-4"/>
        </w:rPr>
        <w:t xml:space="preserve"> </w:t>
      </w:r>
      <w:r>
        <w:t>*</w:t>
      </w:r>
      <w:r>
        <w:rPr>
          <w:spacing w:val="-4"/>
        </w:rPr>
        <w:t xml:space="preserve"> </w:t>
      </w:r>
      <w:r>
        <w:t>2).</w:t>
      </w:r>
      <w:r>
        <w:rPr>
          <w:spacing w:val="-4"/>
        </w:rPr>
        <w:t xml:space="preserve"> </w:t>
      </w:r>
      <w:r>
        <w:t>The</w:t>
      </w:r>
      <w:r>
        <w:rPr>
          <w:spacing w:val="-4"/>
        </w:rPr>
        <w:t xml:space="preserve"> </w:t>
      </w:r>
      <w:r>
        <w:t>data</w:t>
      </w:r>
      <w:r>
        <w:rPr>
          <w:spacing w:val="-4"/>
        </w:rPr>
        <w:t xml:space="preserve"> </w:t>
      </w:r>
      <w:r>
        <w:t>is</w:t>
      </w:r>
      <w:r>
        <w:rPr>
          <w:spacing w:val="-4"/>
        </w:rPr>
        <w:t xml:space="preserve"> </w:t>
      </w:r>
      <w:r>
        <w:t>reshaped</w:t>
      </w:r>
      <w:r>
        <w:rPr>
          <w:spacing w:val="-4"/>
        </w:rPr>
        <w:t xml:space="preserve"> </w:t>
      </w:r>
      <w:r>
        <w:t>to</w:t>
      </w:r>
      <w:r>
        <w:rPr>
          <w:spacing w:val="-4"/>
        </w:rPr>
        <w:t xml:space="preserve"> </w:t>
      </w:r>
      <w:r>
        <w:t>make</w:t>
      </w:r>
      <w:r>
        <w:rPr>
          <w:spacing w:val="-4"/>
        </w:rPr>
        <w:t xml:space="preserve"> </w:t>
      </w:r>
      <w:r>
        <w:t>the</w:t>
      </w:r>
      <w:r>
        <w:rPr>
          <w:spacing w:val="-4"/>
        </w:rPr>
        <w:t xml:space="preserve"> </w:t>
      </w:r>
      <w:r>
        <w:t>number of samples</w:t>
      </w:r>
      <w:r>
        <w:rPr>
          <w:spacing w:val="-1"/>
        </w:rPr>
        <w:t xml:space="preserve"> </w:t>
      </w:r>
      <w:r>
        <w:t>equal.</w:t>
      </w:r>
    </w:p>
    <w:p>
      <w:pPr>
        <w:spacing w:after="0" w:line="480" w:lineRule="auto"/>
        <w:jc w:val="both"/>
        <w:sectPr>
          <w:pgSz w:w="12240" w:h="15840"/>
          <w:pgMar w:top="1380" w:right="700" w:bottom="1440" w:left="1340" w:header="744" w:footer="1243" w:gutter="0"/>
          <w:cols w:space="720" w:num="1"/>
        </w:sectPr>
      </w:pPr>
    </w:p>
    <w:p>
      <w:pPr>
        <w:pStyle w:val="2"/>
        <w:numPr>
          <w:ilvl w:val="0"/>
          <w:numId w:val="6"/>
        </w:numPr>
        <w:tabs>
          <w:tab w:val="left" w:pos="840"/>
        </w:tabs>
        <w:spacing w:before="80" w:after="0" w:line="240" w:lineRule="auto"/>
        <w:ind w:left="839" w:right="0" w:hanging="361"/>
        <w:jc w:val="both"/>
        <w:rPr>
          <w:b w:val="0"/>
        </w:rPr>
      </w:pPr>
      <w:r>
        <w:t>Results</w:t>
      </w:r>
      <w:r>
        <w:rPr>
          <w:b w:val="0"/>
        </w:rPr>
        <w:t>:</w:t>
      </w:r>
    </w:p>
    <w:p>
      <w:pPr>
        <w:pStyle w:val="5"/>
        <w:spacing w:before="160"/>
        <w:ind w:left="119"/>
      </w:pPr>
      <w:r>
        <w:t>Train accuracy: 0.9953</w:t>
      </w:r>
    </w:p>
    <w:p>
      <w:pPr>
        <w:pStyle w:val="5"/>
        <w:spacing w:before="161"/>
        <w:ind w:left="119"/>
      </w:pPr>
      <w:r>
        <w:t>Validation accuracy: 0.9762</w:t>
      </w:r>
    </w:p>
    <w:p>
      <w:pPr>
        <w:pStyle w:val="5"/>
        <w:spacing w:before="156"/>
        <w:ind w:left="119"/>
      </w:pPr>
      <w:r>
        <w:t>Test accuracy: 0.9319</w:t>
      </w:r>
    </w:p>
    <w:p>
      <w:pPr>
        <w:pStyle w:val="5"/>
        <w:rPr>
          <w:sz w:val="20"/>
        </w:rPr>
      </w:pPr>
    </w:p>
    <w:p>
      <w:pPr>
        <w:pStyle w:val="5"/>
        <w:rPr>
          <w:sz w:val="20"/>
        </w:rPr>
      </w:pPr>
    </w:p>
    <w:p>
      <w:pPr>
        <w:pStyle w:val="5"/>
        <w:spacing w:before="3"/>
        <w:rPr>
          <w:sz w:val="10"/>
        </w:rPr>
      </w:pPr>
      <w:r>
        <w:drawing>
          <wp:anchor distT="0" distB="0" distL="0" distR="0" simplePos="0" relativeHeight="251659264" behindDoc="0" locked="0" layoutInCell="1" allowOverlap="1">
            <wp:simplePos x="0" y="0"/>
            <wp:positionH relativeFrom="page">
              <wp:posOffset>926465</wp:posOffset>
            </wp:positionH>
            <wp:positionV relativeFrom="paragraph">
              <wp:posOffset>99695</wp:posOffset>
            </wp:positionV>
            <wp:extent cx="2957830" cy="24561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2957908" cy="245602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4021455</wp:posOffset>
            </wp:positionH>
            <wp:positionV relativeFrom="paragraph">
              <wp:posOffset>108585</wp:posOffset>
            </wp:positionV>
            <wp:extent cx="2842895" cy="24733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stretch>
                      <a:fillRect/>
                    </a:stretch>
                  </pic:blipFill>
                  <pic:spPr>
                    <a:xfrm>
                      <a:off x="0" y="0"/>
                      <a:ext cx="2842734" cy="2473166"/>
                    </a:xfrm>
                    <a:prstGeom prst="rect">
                      <a:avLst/>
                    </a:prstGeom>
                  </pic:spPr>
                </pic:pic>
              </a:graphicData>
            </a:graphic>
          </wp:anchor>
        </w:drawing>
      </w:r>
    </w:p>
    <w:p>
      <w:pPr>
        <w:pStyle w:val="5"/>
        <w:rPr>
          <w:sz w:val="26"/>
        </w:rPr>
      </w:pPr>
    </w:p>
    <w:p>
      <w:pPr>
        <w:pStyle w:val="5"/>
        <w:spacing w:before="3"/>
      </w:pPr>
    </w:p>
    <w:p>
      <w:pPr>
        <w:pStyle w:val="2"/>
        <w:numPr>
          <w:ilvl w:val="0"/>
          <w:numId w:val="6"/>
        </w:numPr>
        <w:tabs>
          <w:tab w:val="left" w:pos="840"/>
        </w:tabs>
        <w:spacing w:before="0" w:after="0" w:line="240" w:lineRule="auto"/>
        <w:ind w:left="839" w:right="0" w:hanging="361"/>
        <w:jc w:val="both"/>
      </w:pPr>
      <w:r>
        <w:t>Analysis</w:t>
      </w:r>
    </w:p>
    <w:p>
      <w:pPr>
        <w:pStyle w:val="5"/>
        <w:spacing w:before="161" w:line="480" w:lineRule="auto"/>
        <w:ind w:left="119" w:right="719" w:firstLine="720"/>
        <w:jc w:val="both"/>
      </w:pPr>
      <w:r>
        <w:t>The training accuracy of the model is pretty high at 0.99. There is a slight decrease in the validation</w:t>
      </w:r>
      <w:r>
        <w:rPr>
          <w:spacing w:val="-3"/>
        </w:rPr>
        <w:t xml:space="preserve"> </w:t>
      </w:r>
      <w:r>
        <w:t>and</w:t>
      </w:r>
      <w:r>
        <w:rPr>
          <w:spacing w:val="-2"/>
        </w:rPr>
        <w:t xml:space="preserve"> </w:t>
      </w:r>
      <w:r>
        <w:t>test</w:t>
      </w:r>
      <w:r>
        <w:rPr>
          <w:spacing w:val="-2"/>
        </w:rPr>
        <w:t xml:space="preserve"> </w:t>
      </w:r>
      <w:r>
        <w:t>accuracy,</w:t>
      </w:r>
      <w:r>
        <w:rPr>
          <w:spacing w:val="-2"/>
        </w:rPr>
        <w:t xml:space="preserve"> </w:t>
      </w:r>
      <w:r>
        <w:t>but</w:t>
      </w:r>
      <w:r>
        <w:rPr>
          <w:spacing w:val="-3"/>
        </w:rPr>
        <w:t xml:space="preserve"> </w:t>
      </w:r>
      <w:r>
        <w:t>the</w:t>
      </w:r>
      <w:r>
        <w:rPr>
          <w:spacing w:val="-3"/>
        </w:rPr>
        <w:t xml:space="preserve"> </w:t>
      </w:r>
      <w:r>
        <w:t>results</w:t>
      </w:r>
      <w:r>
        <w:rPr>
          <w:spacing w:val="-3"/>
        </w:rPr>
        <w:t xml:space="preserve"> </w:t>
      </w:r>
      <w:r>
        <w:t>are</w:t>
      </w:r>
      <w:r>
        <w:rPr>
          <w:spacing w:val="-3"/>
        </w:rPr>
        <w:t xml:space="preserve"> </w:t>
      </w:r>
      <w:r>
        <w:t>still</w:t>
      </w:r>
      <w:r>
        <w:rPr>
          <w:spacing w:val="-3"/>
        </w:rPr>
        <w:t xml:space="preserve"> </w:t>
      </w:r>
      <w:r>
        <w:t>good.</w:t>
      </w:r>
      <w:r>
        <w:rPr>
          <w:spacing w:val="-2"/>
        </w:rPr>
        <w:t xml:space="preserve"> </w:t>
      </w:r>
      <w:r>
        <w:t>We</w:t>
      </w:r>
      <w:r>
        <w:rPr>
          <w:spacing w:val="-3"/>
        </w:rPr>
        <w:t xml:space="preserve"> </w:t>
      </w:r>
      <w:r>
        <w:t>can</w:t>
      </w:r>
      <w:r>
        <w:rPr>
          <w:spacing w:val="-2"/>
        </w:rPr>
        <w:t xml:space="preserve"> </w:t>
      </w:r>
      <w:r>
        <w:t>see</w:t>
      </w:r>
      <w:r>
        <w:rPr>
          <w:spacing w:val="-3"/>
        </w:rPr>
        <w:t xml:space="preserve"> </w:t>
      </w:r>
      <w:r>
        <w:t>in</w:t>
      </w:r>
      <w:r>
        <w:rPr>
          <w:spacing w:val="-2"/>
        </w:rPr>
        <w:t xml:space="preserve"> </w:t>
      </w:r>
      <w:r>
        <w:t>the</w:t>
      </w:r>
      <w:r>
        <w:rPr>
          <w:spacing w:val="-4"/>
        </w:rPr>
        <w:t xml:space="preserve"> </w:t>
      </w:r>
      <w:r>
        <w:t>confusion</w:t>
      </w:r>
      <w:r>
        <w:rPr>
          <w:spacing w:val="-2"/>
        </w:rPr>
        <w:t xml:space="preserve"> </w:t>
      </w:r>
      <w:r>
        <w:t>matrix</w:t>
      </w:r>
      <w:r>
        <w:rPr>
          <w:spacing w:val="-2"/>
        </w:rPr>
        <w:t xml:space="preserve"> </w:t>
      </w:r>
      <w:r>
        <w:t>that most</w:t>
      </w:r>
      <w:r>
        <w:rPr>
          <w:spacing w:val="-11"/>
        </w:rPr>
        <w:t xml:space="preserve"> </w:t>
      </w:r>
      <w:r>
        <w:t>classes</w:t>
      </w:r>
      <w:r>
        <w:rPr>
          <w:spacing w:val="-11"/>
        </w:rPr>
        <w:t xml:space="preserve"> </w:t>
      </w:r>
      <w:r>
        <w:t>are</w:t>
      </w:r>
      <w:r>
        <w:rPr>
          <w:spacing w:val="-10"/>
        </w:rPr>
        <w:t xml:space="preserve"> </w:t>
      </w:r>
      <w:r>
        <w:t>classified</w:t>
      </w:r>
      <w:r>
        <w:rPr>
          <w:spacing w:val="-11"/>
        </w:rPr>
        <w:t xml:space="preserve"> </w:t>
      </w:r>
      <w:r>
        <w:t>correctly</w:t>
      </w:r>
      <w:r>
        <w:rPr>
          <w:spacing w:val="-10"/>
        </w:rPr>
        <w:t xml:space="preserve"> </w:t>
      </w:r>
      <w:r>
        <w:t>except</w:t>
      </w:r>
      <w:r>
        <w:rPr>
          <w:spacing w:val="-11"/>
        </w:rPr>
        <w:t xml:space="preserve"> </w:t>
      </w:r>
      <w:r>
        <w:t>for</w:t>
      </w:r>
      <w:r>
        <w:rPr>
          <w:spacing w:val="-10"/>
        </w:rPr>
        <w:t xml:space="preserve"> </w:t>
      </w:r>
      <w:r>
        <w:t>tadasana</w:t>
      </w:r>
      <w:r>
        <w:rPr>
          <w:spacing w:val="-11"/>
        </w:rPr>
        <w:t xml:space="preserve"> </w:t>
      </w:r>
      <w:r>
        <w:t>(mountain</w:t>
      </w:r>
      <w:r>
        <w:rPr>
          <w:spacing w:val="-11"/>
        </w:rPr>
        <w:t xml:space="preserve"> </w:t>
      </w:r>
      <w:r>
        <w:t>pose).</w:t>
      </w:r>
      <w:r>
        <w:rPr>
          <w:spacing w:val="-10"/>
        </w:rPr>
        <w:t xml:space="preserve"> </w:t>
      </w:r>
      <w:r>
        <w:t>Out</w:t>
      </w:r>
      <w:r>
        <w:rPr>
          <w:spacing w:val="-11"/>
        </w:rPr>
        <w:t xml:space="preserve"> </w:t>
      </w:r>
      <w:r>
        <w:t>of</w:t>
      </w:r>
      <w:r>
        <w:rPr>
          <w:spacing w:val="-10"/>
        </w:rPr>
        <w:t xml:space="preserve"> </w:t>
      </w:r>
      <w:r>
        <w:t>17,685</w:t>
      </w:r>
      <w:r>
        <w:rPr>
          <w:spacing w:val="-11"/>
        </w:rPr>
        <w:t xml:space="preserve"> </w:t>
      </w:r>
      <w:r>
        <w:t>frames</w:t>
      </w:r>
      <w:r>
        <w:rPr>
          <w:spacing w:val="-10"/>
        </w:rPr>
        <w:t xml:space="preserve"> </w:t>
      </w:r>
      <w:r>
        <w:t>for tadasana, 6992 have been misclassified as vrikshasana (tree pose) and similarly there is some incorrect</w:t>
      </w:r>
      <w:r>
        <w:rPr>
          <w:spacing w:val="-11"/>
        </w:rPr>
        <w:t xml:space="preserve"> </w:t>
      </w:r>
      <w:r>
        <w:t>classification</w:t>
      </w:r>
      <w:r>
        <w:rPr>
          <w:spacing w:val="-10"/>
        </w:rPr>
        <w:t xml:space="preserve"> </w:t>
      </w:r>
      <w:r>
        <w:t>for</w:t>
      </w:r>
      <w:r>
        <w:rPr>
          <w:spacing w:val="-11"/>
        </w:rPr>
        <w:t xml:space="preserve"> </w:t>
      </w:r>
      <w:r>
        <w:t>vrikshasana.</w:t>
      </w:r>
      <w:r>
        <w:rPr>
          <w:spacing w:val="-10"/>
        </w:rPr>
        <w:t xml:space="preserve"> </w:t>
      </w:r>
      <w:r>
        <w:t>This</w:t>
      </w:r>
      <w:r>
        <w:rPr>
          <w:spacing w:val="-11"/>
        </w:rPr>
        <w:t xml:space="preserve"> </w:t>
      </w:r>
      <w:r>
        <w:t>could</w:t>
      </w:r>
      <w:r>
        <w:rPr>
          <w:spacing w:val="-10"/>
        </w:rPr>
        <w:t xml:space="preserve"> </w:t>
      </w:r>
      <w:r>
        <w:t>be</w:t>
      </w:r>
      <w:r>
        <w:rPr>
          <w:spacing w:val="-11"/>
        </w:rPr>
        <w:t xml:space="preserve"> </w:t>
      </w:r>
      <w:r>
        <w:t>because</w:t>
      </w:r>
      <w:r>
        <w:rPr>
          <w:spacing w:val="-10"/>
        </w:rPr>
        <w:t xml:space="preserve"> </w:t>
      </w:r>
      <w:r>
        <w:t>of</w:t>
      </w:r>
      <w:r>
        <w:rPr>
          <w:spacing w:val="-11"/>
        </w:rPr>
        <w:t xml:space="preserve"> </w:t>
      </w:r>
      <w:r>
        <w:t>the</w:t>
      </w:r>
      <w:r>
        <w:rPr>
          <w:spacing w:val="-10"/>
        </w:rPr>
        <w:t xml:space="preserve"> </w:t>
      </w:r>
      <w:r>
        <w:t>similarity</w:t>
      </w:r>
      <w:r>
        <w:rPr>
          <w:spacing w:val="-11"/>
        </w:rPr>
        <w:t xml:space="preserve"> </w:t>
      </w:r>
      <w:r>
        <w:t>in</w:t>
      </w:r>
      <w:r>
        <w:rPr>
          <w:spacing w:val="-10"/>
        </w:rPr>
        <w:t xml:space="preserve"> </w:t>
      </w:r>
      <w:r>
        <w:t>the</w:t>
      </w:r>
      <w:r>
        <w:rPr>
          <w:spacing w:val="-11"/>
        </w:rPr>
        <w:t xml:space="preserve"> </w:t>
      </w:r>
      <w:r>
        <w:t>poses</w:t>
      </w:r>
      <w:r>
        <w:rPr>
          <w:spacing w:val="-10"/>
        </w:rPr>
        <w:t xml:space="preserve"> </w:t>
      </w:r>
      <w:r>
        <w:t>as</w:t>
      </w:r>
      <w:r>
        <w:rPr>
          <w:spacing w:val="-11"/>
        </w:rPr>
        <w:t xml:space="preserve"> </w:t>
      </w:r>
      <w:r>
        <w:t>both of them require a standing position and also the initial pose formation is</w:t>
      </w:r>
      <w:r>
        <w:rPr>
          <w:spacing w:val="-8"/>
        </w:rPr>
        <w:t xml:space="preserve"> </w:t>
      </w:r>
      <w:r>
        <w:t>similar.</w:t>
      </w:r>
    </w:p>
    <w:p>
      <w:pPr>
        <w:spacing w:after="0" w:line="480" w:lineRule="auto"/>
        <w:jc w:val="both"/>
        <w:sectPr>
          <w:pgSz w:w="12240" w:h="15840"/>
          <w:pgMar w:top="1380" w:right="700" w:bottom="1440" w:left="1340" w:header="744" w:footer="1243" w:gutter="0"/>
          <w:cols w:space="720" w:num="1"/>
        </w:sectPr>
      </w:pPr>
    </w:p>
    <w:p>
      <w:pPr>
        <w:pStyle w:val="13"/>
        <w:numPr>
          <w:ilvl w:val="1"/>
          <w:numId w:val="5"/>
        </w:numPr>
        <w:tabs>
          <w:tab w:val="left" w:pos="1200"/>
        </w:tabs>
        <w:spacing w:before="80" w:after="0" w:line="240" w:lineRule="auto"/>
        <w:ind w:left="1199" w:right="0" w:hanging="361"/>
        <w:jc w:val="left"/>
        <w:rPr>
          <w:b/>
          <w:sz w:val="24"/>
        </w:rPr>
      </w:pPr>
      <w:r>
        <w:rPr>
          <w:b/>
          <w:sz w:val="24"/>
          <w:u w:val="thick"/>
        </w:rPr>
        <w:t>Convolutional Neural</w:t>
      </w:r>
      <w:r>
        <w:rPr>
          <w:b/>
          <w:spacing w:val="-3"/>
          <w:sz w:val="24"/>
          <w:u w:val="thick"/>
        </w:rPr>
        <w:t xml:space="preserve"> </w:t>
      </w:r>
      <w:r>
        <w:rPr>
          <w:b/>
          <w:sz w:val="24"/>
          <w:u w:val="thick"/>
        </w:rPr>
        <w:t>Network</w:t>
      </w:r>
    </w:p>
    <w:p>
      <w:pPr>
        <w:pStyle w:val="5"/>
        <w:spacing w:before="10"/>
        <w:rPr>
          <w:b/>
          <w:sz w:val="29"/>
        </w:rPr>
      </w:pPr>
    </w:p>
    <w:p>
      <w:pPr>
        <w:pStyle w:val="5"/>
        <w:spacing w:before="90" w:line="480" w:lineRule="auto"/>
        <w:ind w:left="119" w:right="718" w:firstLine="720"/>
        <w:jc w:val="both"/>
      </w:pPr>
      <w:r>
        <w:t>A</w:t>
      </w:r>
      <w:r>
        <w:rPr>
          <w:spacing w:val="-4"/>
        </w:rPr>
        <w:t xml:space="preserve"> </w:t>
      </w:r>
      <w:r>
        <w:t>one</w:t>
      </w:r>
      <w:r>
        <w:rPr>
          <w:spacing w:val="-4"/>
        </w:rPr>
        <w:t xml:space="preserve"> </w:t>
      </w:r>
      <w:r>
        <w:t>dimensional,</w:t>
      </w:r>
      <w:r>
        <w:rPr>
          <w:spacing w:val="-3"/>
        </w:rPr>
        <w:t xml:space="preserve"> </w:t>
      </w:r>
      <w:r>
        <w:t>one-layer</w:t>
      </w:r>
      <w:r>
        <w:rPr>
          <w:spacing w:val="-4"/>
        </w:rPr>
        <w:t xml:space="preserve"> </w:t>
      </w:r>
      <w:r>
        <w:t>CNN</w:t>
      </w:r>
      <w:r>
        <w:rPr>
          <w:spacing w:val="-3"/>
        </w:rPr>
        <w:t xml:space="preserve"> </w:t>
      </w:r>
      <w:r>
        <w:t>with</w:t>
      </w:r>
      <w:r>
        <w:rPr>
          <w:spacing w:val="-4"/>
        </w:rPr>
        <w:t xml:space="preserve"> </w:t>
      </w:r>
      <w:r>
        <w:t>16</w:t>
      </w:r>
      <w:r>
        <w:rPr>
          <w:spacing w:val="-4"/>
        </w:rPr>
        <w:t xml:space="preserve"> </w:t>
      </w:r>
      <w:r>
        <w:t>filters</w:t>
      </w:r>
      <w:r>
        <w:rPr>
          <w:spacing w:val="-3"/>
        </w:rPr>
        <w:t xml:space="preserve"> </w:t>
      </w:r>
      <w:r>
        <w:t>of</w:t>
      </w:r>
      <w:r>
        <w:rPr>
          <w:spacing w:val="-4"/>
        </w:rPr>
        <w:t xml:space="preserve"> </w:t>
      </w:r>
      <w:r>
        <w:t>size</w:t>
      </w:r>
      <w:r>
        <w:rPr>
          <w:spacing w:val="-3"/>
        </w:rPr>
        <w:t xml:space="preserve"> </w:t>
      </w:r>
      <w:r>
        <w:t>3</w:t>
      </w:r>
      <w:r>
        <w:rPr>
          <w:spacing w:val="-4"/>
        </w:rPr>
        <w:t xml:space="preserve"> </w:t>
      </w:r>
      <w:r>
        <w:t>x</w:t>
      </w:r>
      <w:r>
        <w:rPr>
          <w:spacing w:val="-3"/>
        </w:rPr>
        <w:t xml:space="preserve"> </w:t>
      </w:r>
      <w:r>
        <w:t>3</w:t>
      </w:r>
      <w:r>
        <w:rPr>
          <w:spacing w:val="-4"/>
        </w:rPr>
        <w:t xml:space="preserve"> </w:t>
      </w:r>
      <w:r>
        <w:t>is</w:t>
      </w:r>
      <w:r>
        <w:rPr>
          <w:spacing w:val="-4"/>
        </w:rPr>
        <w:t xml:space="preserve"> </w:t>
      </w:r>
      <w:r>
        <w:t>trained</w:t>
      </w:r>
      <w:r>
        <w:rPr>
          <w:spacing w:val="-3"/>
        </w:rPr>
        <w:t xml:space="preserve"> </w:t>
      </w:r>
      <w:r>
        <w:t>on</w:t>
      </w:r>
      <w:r>
        <w:rPr>
          <w:spacing w:val="-4"/>
        </w:rPr>
        <w:t xml:space="preserve"> </w:t>
      </w:r>
      <w:r>
        <w:t>the</w:t>
      </w:r>
      <w:r>
        <w:rPr>
          <w:spacing w:val="-3"/>
        </w:rPr>
        <w:t xml:space="preserve"> </w:t>
      </w:r>
      <w:r>
        <w:rPr>
          <w:lang w:val="en-US"/>
        </w:rPr>
        <w:t>media pipe</w:t>
      </w:r>
      <w:r>
        <w:t xml:space="preserve"> keypoints.</w:t>
      </w:r>
      <w:r>
        <w:rPr>
          <w:spacing w:val="-8"/>
        </w:rPr>
        <w:t xml:space="preserve"> </w:t>
      </w:r>
      <w:r>
        <w:t>The</w:t>
      </w:r>
      <w:r>
        <w:rPr>
          <w:spacing w:val="-7"/>
        </w:rPr>
        <w:t xml:space="preserve"> </w:t>
      </w:r>
      <w:r>
        <w:t>input</w:t>
      </w:r>
      <w:r>
        <w:rPr>
          <w:spacing w:val="-7"/>
        </w:rPr>
        <w:t xml:space="preserve"> </w:t>
      </w:r>
      <w:r>
        <w:t>shape</w:t>
      </w:r>
      <w:r>
        <w:rPr>
          <w:spacing w:val="-7"/>
        </w:rPr>
        <w:t xml:space="preserve"> </w:t>
      </w:r>
      <w:r>
        <w:t>is</w:t>
      </w:r>
      <w:r>
        <w:rPr>
          <w:spacing w:val="-6"/>
        </w:rPr>
        <w:t xml:space="preserve"> </w:t>
      </w:r>
      <w:r>
        <w:t>18</w:t>
      </w:r>
      <w:r>
        <w:rPr>
          <w:spacing w:val="-7"/>
        </w:rPr>
        <w:t xml:space="preserve"> </w:t>
      </w:r>
      <w:r>
        <w:t>x</w:t>
      </w:r>
      <w:r>
        <w:rPr>
          <w:spacing w:val="-7"/>
        </w:rPr>
        <w:t xml:space="preserve"> </w:t>
      </w:r>
      <w:r>
        <w:t>2</w:t>
      </w:r>
      <w:r>
        <w:rPr>
          <w:spacing w:val="-7"/>
        </w:rPr>
        <w:t xml:space="preserve"> </w:t>
      </w:r>
      <w:r>
        <w:t>which</w:t>
      </w:r>
      <w:r>
        <w:rPr>
          <w:spacing w:val="-7"/>
        </w:rPr>
        <w:t xml:space="preserve"> </w:t>
      </w:r>
      <w:r>
        <w:t>signifies</w:t>
      </w:r>
      <w:r>
        <w:rPr>
          <w:spacing w:val="-6"/>
        </w:rPr>
        <w:t xml:space="preserve"> </w:t>
      </w:r>
      <w:r>
        <w:t>the</w:t>
      </w:r>
      <w:r>
        <w:rPr>
          <w:spacing w:val="-7"/>
        </w:rPr>
        <w:t xml:space="preserve"> </w:t>
      </w:r>
      <w:r>
        <w:t>18</w:t>
      </w:r>
      <w:r>
        <w:rPr>
          <w:spacing w:val="-7"/>
        </w:rPr>
        <w:t xml:space="preserve"> </w:t>
      </w:r>
      <w:r>
        <w:t>keypoints</w:t>
      </w:r>
      <w:r>
        <w:rPr>
          <w:spacing w:val="-6"/>
        </w:rPr>
        <w:t xml:space="preserve"> </w:t>
      </w:r>
      <w:r>
        <w:t>having</w:t>
      </w:r>
      <w:r>
        <w:rPr>
          <w:spacing w:val="-8"/>
        </w:rPr>
        <w:t xml:space="preserve"> </w:t>
      </w:r>
      <w:r>
        <w:t>X</w:t>
      </w:r>
      <w:r>
        <w:rPr>
          <w:spacing w:val="-6"/>
        </w:rPr>
        <w:t xml:space="preserve"> </w:t>
      </w:r>
      <w:r>
        <w:t>and</w:t>
      </w:r>
      <w:r>
        <w:rPr>
          <w:spacing w:val="-7"/>
        </w:rPr>
        <w:t xml:space="preserve"> </w:t>
      </w:r>
      <w:r>
        <w:t>Y</w:t>
      </w:r>
      <w:r>
        <w:rPr>
          <w:spacing w:val="-6"/>
        </w:rPr>
        <w:t xml:space="preserve"> </w:t>
      </w:r>
      <w:r>
        <w:t>coordinates. Batch normalization is applied to the output of the CNN layer so that the model converges faster. We also have a dropout layer that prevents overfitting by randomly dropping some fraction of</w:t>
      </w:r>
      <w:r>
        <w:rPr>
          <w:spacing w:val="-32"/>
        </w:rPr>
        <w:t xml:space="preserve"> </w:t>
      </w:r>
      <w:r>
        <w:t>the weights.</w:t>
      </w:r>
      <w:r>
        <w:rPr>
          <w:spacing w:val="-8"/>
        </w:rPr>
        <w:t xml:space="preserve"> </w:t>
      </w:r>
      <w:r>
        <w:t>The</w:t>
      </w:r>
      <w:r>
        <w:rPr>
          <w:spacing w:val="-9"/>
        </w:rPr>
        <w:t xml:space="preserve"> </w:t>
      </w:r>
      <w:r>
        <w:t>activation</w:t>
      </w:r>
      <w:r>
        <w:rPr>
          <w:spacing w:val="-7"/>
        </w:rPr>
        <w:t xml:space="preserve"> </w:t>
      </w:r>
      <w:r>
        <w:t>function</w:t>
      </w:r>
      <w:r>
        <w:rPr>
          <w:spacing w:val="-8"/>
        </w:rPr>
        <w:t xml:space="preserve"> </w:t>
      </w:r>
      <w:r>
        <w:t>used</w:t>
      </w:r>
      <w:r>
        <w:rPr>
          <w:spacing w:val="-7"/>
        </w:rPr>
        <w:t xml:space="preserve"> </w:t>
      </w:r>
      <w:r>
        <w:t>is</w:t>
      </w:r>
      <w:r>
        <w:rPr>
          <w:spacing w:val="-8"/>
        </w:rPr>
        <w:t xml:space="preserve"> </w:t>
      </w:r>
      <w:r>
        <w:t>Rectified</w:t>
      </w:r>
      <w:r>
        <w:rPr>
          <w:spacing w:val="-7"/>
        </w:rPr>
        <w:t xml:space="preserve"> </w:t>
      </w:r>
      <w:r>
        <w:t>Linear</w:t>
      </w:r>
      <w:r>
        <w:rPr>
          <w:spacing w:val="-8"/>
        </w:rPr>
        <w:t xml:space="preserve"> </w:t>
      </w:r>
      <w:r>
        <w:t>Unit</w:t>
      </w:r>
      <w:r>
        <w:rPr>
          <w:spacing w:val="-7"/>
        </w:rPr>
        <w:t xml:space="preserve"> </w:t>
      </w:r>
      <w:r>
        <w:t>(ReLU)</w:t>
      </w:r>
      <w:r>
        <w:rPr>
          <w:spacing w:val="-8"/>
        </w:rPr>
        <w:t xml:space="preserve"> </w:t>
      </w:r>
      <w:r>
        <w:t>which</w:t>
      </w:r>
      <w:r>
        <w:rPr>
          <w:spacing w:val="-7"/>
        </w:rPr>
        <w:t xml:space="preserve"> </w:t>
      </w:r>
      <w:r>
        <w:t>is</w:t>
      </w:r>
      <w:r>
        <w:rPr>
          <w:spacing w:val="-8"/>
        </w:rPr>
        <w:t xml:space="preserve"> </w:t>
      </w:r>
      <w:r>
        <w:t>applied</w:t>
      </w:r>
      <w:r>
        <w:rPr>
          <w:spacing w:val="-7"/>
        </w:rPr>
        <w:t xml:space="preserve"> </w:t>
      </w:r>
      <w:r>
        <w:t>for</w:t>
      </w:r>
      <w:r>
        <w:rPr>
          <w:spacing w:val="-8"/>
        </w:rPr>
        <w:t xml:space="preserve"> </w:t>
      </w:r>
      <w:r>
        <w:t xml:space="preserve">feature extraction on keypoints of each frame. The final output is flattened before being passed to the dense layer with softmax activation and 6 units where every unit represents the likelihood of a </w:t>
      </w:r>
      <w:r>
        <w:rPr>
          <w:lang w:val="en-US"/>
        </w:rPr>
        <w:t>Namaz</w:t>
      </w:r>
      <w:r>
        <w:t xml:space="preserve"> pose in cross entropy terms for all 6 classes. The model architecture summary is shown in Fig. 14.</w:t>
      </w:r>
    </w:p>
    <w:p>
      <w:pPr>
        <w:pStyle w:val="5"/>
        <w:spacing w:before="8"/>
        <w:rPr>
          <w:sz w:val="10"/>
        </w:rPr>
      </w:pPr>
      <w:r>
        <w:drawing>
          <wp:anchor distT="0" distB="0" distL="0" distR="0" simplePos="0" relativeHeight="251659264" behindDoc="0" locked="0" layoutInCell="1" allowOverlap="1">
            <wp:simplePos x="0" y="0"/>
            <wp:positionH relativeFrom="page">
              <wp:posOffset>1383665</wp:posOffset>
            </wp:positionH>
            <wp:positionV relativeFrom="paragraph">
              <wp:posOffset>102870</wp:posOffset>
            </wp:positionV>
            <wp:extent cx="4744085" cy="26543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6" cstate="print"/>
                    <a:stretch>
                      <a:fillRect/>
                    </a:stretch>
                  </pic:blipFill>
                  <pic:spPr>
                    <a:xfrm>
                      <a:off x="0" y="0"/>
                      <a:ext cx="4744083" cy="2654046"/>
                    </a:xfrm>
                    <a:prstGeom prst="rect">
                      <a:avLst/>
                    </a:prstGeom>
                  </pic:spPr>
                </pic:pic>
              </a:graphicData>
            </a:graphic>
          </wp:anchor>
        </w:drawing>
      </w:r>
    </w:p>
    <w:p>
      <w:pPr>
        <w:pStyle w:val="5"/>
        <w:spacing w:before="10"/>
        <w:rPr>
          <w:sz w:val="31"/>
        </w:rPr>
      </w:pPr>
    </w:p>
    <w:p>
      <w:pPr>
        <w:pStyle w:val="5"/>
        <w:spacing w:before="1"/>
        <w:ind w:left="1916" w:right="2516"/>
        <w:jc w:val="center"/>
      </w:pPr>
      <w:r>
        <w:t>Fig. 14. Model layers</w:t>
      </w:r>
    </w:p>
    <w:p>
      <w:pPr>
        <w:spacing w:after="0"/>
        <w:jc w:val="center"/>
        <w:sectPr>
          <w:pgSz w:w="12240" w:h="15840"/>
          <w:pgMar w:top="1380" w:right="700" w:bottom="1440" w:left="1340" w:header="744" w:footer="1243" w:gutter="0"/>
          <w:cols w:space="720" w:num="1"/>
        </w:sectPr>
      </w:pPr>
    </w:p>
    <w:p>
      <w:pPr>
        <w:pStyle w:val="5"/>
        <w:spacing w:before="80" w:line="480" w:lineRule="auto"/>
        <w:ind w:left="119" w:right="718" w:firstLine="360"/>
        <w:jc w:val="both"/>
      </w:pPr>
      <w:r>
        <w:t xml:space="preserve">The loss function used for compiling the model is categorical cross - entropy which is also called softmax loss. This is used as it allows measuring the performance of the output of the densely connected layer with softmax activation. This loss function is used for multi class classification, and as we have multiple </w:t>
      </w:r>
      <w:r>
        <w:rPr>
          <w:lang w:val="en-US"/>
        </w:rPr>
        <w:t>Namaz</w:t>
      </w:r>
      <w:r>
        <w:t xml:space="preserve"> pose classes, it makes sense to use categorical cross- entropy.</w:t>
      </w:r>
      <w:r>
        <w:rPr>
          <w:spacing w:val="-13"/>
        </w:rPr>
        <w:t xml:space="preserve"> </w:t>
      </w:r>
      <w:r>
        <w:t>Finally,</w:t>
      </w:r>
      <w:r>
        <w:rPr>
          <w:spacing w:val="-12"/>
        </w:rPr>
        <w:t xml:space="preserve"> </w:t>
      </w:r>
      <w:r>
        <w:t>to</w:t>
      </w:r>
      <w:r>
        <w:rPr>
          <w:spacing w:val="-13"/>
        </w:rPr>
        <w:t xml:space="preserve"> </w:t>
      </w:r>
      <w:r>
        <w:t>manage</w:t>
      </w:r>
      <w:r>
        <w:rPr>
          <w:spacing w:val="-12"/>
        </w:rPr>
        <w:t xml:space="preserve"> </w:t>
      </w:r>
      <w:r>
        <w:t>the</w:t>
      </w:r>
      <w:r>
        <w:rPr>
          <w:spacing w:val="-12"/>
        </w:rPr>
        <w:t xml:space="preserve"> </w:t>
      </w:r>
      <w:r>
        <w:t>learning</w:t>
      </w:r>
      <w:r>
        <w:rPr>
          <w:spacing w:val="-13"/>
        </w:rPr>
        <w:t xml:space="preserve"> </w:t>
      </w:r>
      <w:r>
        <w:t>rate,</w:t>
      </w:r>
      <w:r>
        <w:rPr>
          <w:spacing w:val="-12"/>
        </w:rPr>
        <w:t xml:space="preserve"> </w:t>
      </w:r>
      <w:r>
        <w:t>adam</w:t>
      </w:r>
      <w:r>
        <w:rPr>
          <w:spacing w:val="-12"/>
        </w:rPr>
        <w:t xml:space="preserve"> </w:t>
      </w:r>
      <w:r>
        <w:t>optimizer</w:t>
      </w:r>
      <w:r>
        <w:rPr>
          <w:spacing w:val="-13"/>
        </w:rPr>
        <w:t xml:space="preserve"> </w:t>
      </w:r>
      <w:r>
        <w:t>with</w:t>
      </w:r>
      <w:r>
        <w:rPr>
          <w:spacing w:val="-12"/>
        </w:rPr>
        <w:t xml:space="preserve"> </w:t>
      </w:r>
      <w:r>
        <w:t>an</w:t>
      </w:r>
      <w:r>
        <w:rPr>
          <w:spacing w:val="-12"/>
        </w:rPr>
        <w:t xml:space="preserve"> </w:t>
      </w:r>
      <w:r>
        <w:t>initial</w:t>
      </w:r>
      <w:r>
        <w:rPr>
          <w:spacing w:val="-13"/>
        </w:rPr>
        <w:t xml:space="preserve"> </w:t>
      </w:r>
      <w:r>
        <w:t>learning</w:t>
      </w:r>
      <w:r>
        <w:rPr>
          <w:spacing w:val="-12"/>
        </w:rPr>
        <w:t xml:space="preserve"> </w:t>
      </w:r>
      <w:r>
        <w:t>rate</w:t>
      </w:r>
      <w:r>
        <w:rPr>
          <w:spacing w:val="-12"/>
        </w:rPr>
        <w:t xml:space="preserve"> </w:t>
      </w:r>
      <w:r>
        <w:t>of</w:t>
      </w:r>
      <w:r>
        <w:rPr>
          <w:spacing w:val="-13"/>
        </w:rPr>
        <w:t xml:space="preserve"> </w:t>
      </w:r>
      <w:r>
        <w:t>0.0001 is used. The total number of epochs for which the model is trained is</w:t>
      </w:r>
      <w:r>
        <w:rPr>
          <w:spacing w:val="-6"/>
        </w:rPr>
        <w:t xml:space="preserve"> </w:t>
      </w:r>
      <w:r>
        <w:t>100.</w:t>
      </w:r>
    </w:p>
    <w:p>
      <w:pPr>
        <w:pStyle w:val="2"/>
        <w:numPr>
          <w:ilvl w:val="0"/>
          <w:numId w:val="7"/>
        </w:numPr>
        <w:tabs>
          <w:tab w:val="left" w:pos="773"/>
        </w:tabs>
        <w:spacing w:before="158" w:after="0" w:line="240" w:lineRule="auto"/>
        <w:ind w:left="772" w:right="0" w:hanging="294"/>
        <w:jc w:val="both"/>
        <w:rPr>
          <w:b w:val="0"/>
        </w:rPr>
      </w:pPr>
      <w:r>
        <w:t>Results</w:t>
      </w:r>
      <w:r>
        <w:rPr>
          <w:b w:val="0"/>
        </w:rPr>
        <w:t>:</w:t>
      </w:r>
    </w:p>
    <w:p>
      <w:pPr>
        <w:pStyle w:val="5"/>
        <w:spacing w:before="161"/>
        <w:ind w:left="119"/>
      </w:pPr>
      <w:r>
        <w:t>Train accuracy:</w:t>
      </w:r>
      <w:r>
        <w:rPr>
          <w:spacing w:val="-7"/>
        </w:rPr>
        <w:t xml:space="preserve"> </w:t>
      </w:r>
      <w:r>
        <w:t>0.9878</w:t>
      </w:r>
    </w:p>
    <w:p>
      <w:pPr>
        <w:pStyle w:val="5"/>
        <w:spacing w:before="161"/>
        <w:ind w:left="119"/>
      </w:pPr>
      <w:r>
        <w:t>Validation accuracy: 0.9921</w:t>
      </w:r>
    </w:p>
    <w:p>
      <w:pPr>
        <w:pStyle w:val="5"/>
        <w:spacing w:before="161"/>
        <w:ind w:left="119"/>
      </w:pPr>
      <w:r>
        <w:t>Test accuracy: 0.9858</w:t>
      </w:r>
    </w:p>
    <w:p>
      <w:pPr>
        <w:pStyle w:val="5"/>
        <w:rPr>
          <w:sz w:val="20"/>
        </w:rPr>
      </w:pPr>
    </w:p>
    <w:p>
      <w:pPr>
        <w:pStyle w:val="5"/>
        <w:spacing w:before="3"/>
        <w:rPr>
          <w:sz w:val="28"/>
        </w:rPr>
      </w:pPr>
      <w:r>
        <w:drawing>
          <wp:anchor distT="0" distB="0" distL="0" distR="0" simplePos="0" relativeHeight="251659264" behindDoc="0" locked="0" layoutInCell="1" allowOverlap="1">
            <wp:simplePos x="0" y="0"/>
            <wp:positionH relativeFrom="page">
              <wp:posOffset>1010920</wp:posOffset>
            </wp:positionH>
            <wp:positionV relativeFrom="paragraph">
              <wp:posOffset>231140</wp:posOffset>
            </wp:positionV>
            <wp:extent cx="2819400" cy="231838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7" cstate="print"/>
                    <a:stretch>
                      <a:fillRect/>
                    </a:stretch>
                  </pic:blipFill>
                  <pic:spPr>
                    <a:xfrm>
                      <a:off x="0" y="0"/>
                      <a:ext cx="2819434" cy="2318194"/>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4086225</wp:posOffset>
            </wp:positionH>
            <wp:positionV relativeFrom="paragraph">
              <wp:posOffset>262890</wp:posOffset>
            </wp:positionV>
            <wp:extent cx="2660015" cy="226441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8" cstate="print"/>
                    <a:stretch>
                      <a:fillRect/>
                    </a:stretch>
                  </pic:blipFill>
                  <pic:spPr>
                    <a:xfrm>
                      <a:off x="0" y="0"/>
                      <a:ext cx="2659999" cy="2264283"/>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970915</wp:posOffset>
            </wp:positionH>
            <wp:positionV relativeFrom="paragraph">
              <wp:posOffset>2706370</wp:posOffset>
            </wp:positionV>
            <wp:extent cx="2578100" cy="179705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9" cstate="print"/>
                    <a:stretch>
                      <a:fillRect/>
                    </a:stretch>
                  </pic:blipFill>
                  <pic:spPr>
                    <a:xfrm>
                      <a:off x="0" y="0"/>
                      <a:ext cx="2578343" cy="179679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3893820</wp:posOffset>
            </wp:positionH>
            <wp:positionV relativeFrom="paragraph">
              <wp:posOffset>2708910</wp:posOffset>
            </wp:positionV>
            <wp:extent cx="2573020" cy="178625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0" cstate="print"/>
                    <a:stretch>
                      <a:fillRect/>
                    </a:stretch>
                  </pic:blipFill>
                  <pic:spPr>
                    <a:xfrm>
                      <a:off x="0" y="0"/>
                      <a:ext cx="2573019" cy="1786508"/>
                    </a:xfrm>
                    <a:prstGeom prst="rect">
                      <a:avLst/>
                    </a:prstGeom>
                  </pic:spPr>
                </pic:pic>
              </a:graphicData>
            </a:graphic>
          </wp:anchor>
        </w:drawing>
      </w:r>
    </w:p>
    <w:p>
      <w:pPr>
        <w:pStyle w:val="5"/>
        <w:spacing w:before="7"/>
        <w:rPr>
          <w:sz w:val="15"/>
        </w:rPr>
      </w:pPr>
    </w:p>
    <w:p>
      <w:pPr>
        <w:spacing w:after="0"/>
        <w:rPr>
          <w:sz w:val="15"/>
        </w:rPr>
        <w:sectPr>
          <w:pgSz w:w="12240" w:h="15840"/>
          <w:pgMar w:top="1380" w:right="700" w:bottom="1440" w:left="1340" w:header="744" w:footer="1243" w:gutter="0"/>
          <w:cols w:space="720" w:num="1"/>
        </w:sectPr>
      </w:pPr>
    </w:p>
    <w:p>
      <w:pPr>
        <w:pStyle w:val="2"/>
        <w:numPr>
          <w:ilvl w:val="0"/>
          <w:numId w:val="7"/>
        </w:numPr>
        <w:tabs>
          <w:tab w:val="left" w:pos="840"/>
        </w:tabs>
        <w:spacing w:before="80" w:after="0" w:line="240" w:lineRule="auto"/>
        <w:ind w:left="839" w:right="0" w:hanging="361"/>
        <w:jc w:val="left"/>
      </w:pPr>
      <w:r>
        <w:t>Analysis</w:t>
      </w:r>
    </w:p>
    <w:p>
      <w:pPr>
        <w:pStyle w:val="5"/>
        <w:spacing w:before="160"/>
        <w:ind w:left="839"/>
      </w:pPr>
      <w:r>
        <w:t>The training, validation and test accuracy of the model are almost the same, approximately</w:t>
      </w:r>
    </w:p>
    <w:p>
      <w:pPr>
        <w:pStyle w:val="5"/>
      </w:pPr>
    </w:p>
    <w:p>
      <w:pPr>
        <w:pStyle w:val="5"/>
        <w:spacing w:line="480" w:lineRule="auto"/>
        <w:ind w:left="119" w:right="718"/>
        <w:jc w:val="both"/>
      </w:pPr>
      <w:r>
        <w:t>0.99. The confusion matrix further shows that the model does an excellent job of classifying all samples correctly, except for some samples in vrikshasana which are misclassified as tadasana, leading to 93% accuracy for vrikshasana. When compared to SVM, there are fewer misclassifications in CNN. However, the model loss curve above shows an increase in the validation loss, and a decrease in the training loss which shows that there is some overfitting.</w:t>
      </w:r>
    </w:p>
    <w:p>
      <w:pPr>
        <w:pStyle w:val="13"/>
        <w:numPr>
          <w:ilvl w:val="1"/>
          <w:numId w:val="5"/>
        </w:numPr>
        <w:tabs>
          <w:tab w:val="left" w:pos="1200"/>
        </w:tabs>
        <w:spacing w:before="159" w:after="0" w:line="240" w:lineRule="auto"/>
        <w:ind w:left="1199" w:right="0" w:hanging="361"/>
        <w:jc w:val="both"/>
        <w:rPr>
          <w:b/>
          <w:sz w:val="24"/>
        </w:rPr>
      </w:pPr>
      <w:r>
        <w:rPr>
          <w:b/>
          <w:sz w:val="24"/>
          <w:u w:val="thick"/>
        </w:rPr>
        <w:t>Convolutional Neural Network + Long Short Term</w:t>
      </w:r>
      <w:r>
        <w:rPr>
          <w:b/>
          <w:spacing w:val="-4"/>
          <w:sz w:val="24"/>
          <w:u w:val="thick"/>
        </w:rPr>
        <w:t xml:space="preserve"> </w:t>
      </w:r>
      <w:r>
        <w:rPr>
          <w:b/>
          <w:sz w:val="24"/>
          <w:u w:val="thick"/>
        </w:rPr>
        <w:t>Memory</w:t>
      </w:r>
    </w:p>
    <w:p>
      <w:pPr>
        <w:pStyle w:val="5"/>
        <w:spacing w:before="11"/>
        <w:rPr>
          <w:b/>
          <w:sz w:val="29"/>
        </w:rPr>
      </w:pPr>
    </w:p>
    <w:p>
      <w:pPr>
        <w:pStyle w:val="5"/>
        <w:spacing w:before="90" w:line="480" w:lineRule="auto"/>
        <w:ind w:left="119" w:right="718" w:firstLine="720"/>
        <w:jc w:val="both"/>
      </w:pPr>
      <w:r>
        <w:t>A deep learning model, CNN and LSTM is used [2]. CNN is used for analyzing frames and identifying patterns, while LSTM makes predictions on the temporal data. The CNN layer extracts features from the keypoints and passes it to the LSTM cells which examine variations in the attributes over different frames. The shape of the CNN input is 45 x 18 x 2 which represents 45 frames, 18 keypoints in each frame and each keypoint having 2 coordinates: X and Y. The convolution layers are time distributed which sends the output from CNN over 45 frames (1.5 seconds) of data to the LSTM as a sequence. The time distributed layer is beneficial for actions with</w:t>
      </w:r>
      <w:r>
        <w:rPr>
          <w:spacing w:val="-11"/>
        </w:rPr>
        <w:t xml:space="preserve"> </w:t>
      </w:r>
      <w:r>
        <w:t>movements</w:t>
      </w:r>
      <w:r>
        <w:rPr>
          <w:spacing w:val="-10"/>
        </w:rPr>
        <w:t xml:space="preserve"> </w:t>
      </w:r>
      <w:r>
        <w:t>and</w:t>
      </w:r>
      <w:r>
        <w:rPr>
          <w:spacing w:val="-10"/>
        </w:rPr>
        <w:t xml:space="preserve"> </w:t>
      </w:r>
      <w:r>
        <w:t>is</w:t>
      </w:r>
      <w:r>
        <w:rPr>
          <w:spacing w:val="-10"/>
        </w:rPr>
        <w:t xml:space="preserve"> </w:t>
      </w:r>
      <w:r>
        <w:t>hence</w:t>
      </w:r>
      <w:r>
        <w:rPr>
          <w:spacing w:val="-10"/>
        </w:rPr>
        <w:t xml:space="preserve"> </w:t>
      </w:r>
      <w:r>
        <w:t>used.</w:t>
      </w:r>
      <w:r>
        <w:rPr>
          <w:spacing w:val="-10"/>
        </w:rPr>
        <w:t xml:space="preserve"> </w:t>
      </w:r>
      <w:r>
        <w:t>The</w:t>
      </w:r>
      <w:r>
        <w:rPr>
          <w:spacing w:val="-10"/>
        </w:rPr>
        <w:t xml:space="preserve"> </w:t>
      </w:r>
      <w:r>
        <w:t>CNN</w:t>
      </w:r>
      <w:r>
        <w:rPr>
          <w:spacing w:val="-10"/>
        </w:rPr>
        <w:t xml:space="preserve"> </w:t>
      </w:r>
      <w:r>
        <w:t>output</w:t>
      </w:r>
      <w:r>
        <w:rPr>
          <w:spacing w:val="-10"/>
        </w:rPr>
        <w:t xml:space="preserve"> </w:t>
      </w:r>
      <w:r>
        <w:t>is</w:t>
      </w:r>
      <w:r>
        <w:rPr>
          <w:spacing w:val="-10"/>
        </w:rPr>
        <w:t xml:space="preserve"> </w:t>
      </w:r>
      <w:r>
        <w:t>flattened</w:t>
      </w:r>
      <w:r>
        <w:rPr>
          <w:spacing w:val="-10"/>
        </w:rPr>
        <w:t xml:space="preserve"> </w:t>
      </w:r>
      <w:r>
        <w:t>into</w:t>
      </w:r>
      <w:r>
        <w:rPr>
          <w:spacing w:val="-11"/>
        </w:rPr>
        <w:t xml:space="preserve"> </w:t>
      </w:r>
      <w:r>
        <w:t>a</w:t>
      </w:r>
      <w:r>
        <w:rPr>
          <w:spacing w:val="-10"/>
        </w:rPr>
        <w:t xml:space="preserve"> </w:t>
      </w:r>
      <w:r>
        <w:t>one</w:t>
      </w:r>
      <w:r>
        <w:rPr>
          <w:spacing w:val="-10"/>
        </w:rPr>
        <w:t xml:space="preserve"> </w:t>
      </w:r>
      <w:r>
        <w:t>dimensional</w:t>
      </w:r>
      <w:r>
        <w:rPr>
          <w:spacing w:val="-10"/>
        </w:rPr>
        <w:t xml:space="preserve"> </w:t>
      </w:r>
      <w:r>
        <w:t>vector</w:t>
      </w:r>
      <w:r>
        <w:rPr>
          <w:spacing w:val="-10"/>
        </w:rPr>
        <w:t xml:space="preserve"> </w:t>
      </w:r>
      <w:r>
        <w:t>and given as input to the LSTM layer which has 20 units, each unit having a forget bias of 0.5. The temporal changes in the attributes detected by the CNN are identified by LSTM which helps leverage</w:t>
      </w:r>
      <w:r>
        <w:rPr>
          <w:spacing w:val="-5"/>
        </w:rPr>
        <w:t xml:space="preserve"> </w:t>
      </w:r>
      <w:r>
        <w:t>the</w:t>
      </w:r>
      <w:r>
        <w:rPr>
          <w:spacing w:val="-4"/>
        </w:rPr>
        <w:t xml:space="preserve"> </w:t>
      </w:r>
      <w:r>
        <w:t>sequential</w:t>
      </w:r>
      <w:r>
        <w:rPr>
          <w:spacing w:val="-4"/>
        </w:rPr>
        <w:t xml:space="preserve"> </w:t>
      </w:r>
      <w:r>
        <w:t>nature</w:t>
      </w:r>
      <w:r>
        <w:rPr>
          <w:spacing w:val="-4"/>
        </w:rPr>
        <w:t xml:space="preserve"> </w:t>
      </w:r>
      <w:r>
        <w:t>of</w:t>
      </w:r>
      <w:r>
        <w:rPr>
          <w:spacing w:val="-5"/>
        </w:rPr>
        <w:t xml:space="preserve"> </w:t>
      </w:r>
      <w:r>
        <w:t>the</w:t>
      </w:r>
      <w:r>
        <w:rPr>
          <w:spacing w:val="-4"/>
        </w:rPr>
        <w:t xml:space="preserve"> </w:t>
      </w:r>
      <w:r>
        <w:t>input</w:t>
      </w:r>
      <w:r>
        <w:rPr>
          <w:spacing w:val="-4"/>
        </w:rPr>
        <w:t xml:space="preserve"> </w:t>
      </w:r>
      <w:r>
        <w:t>video</w:t>
      </w:r>
      <w:r>
        <w:rPr>
          <w:spacing w:val="-4"/>
        </w:rPr>
        <w:t xml:space="preserve"> </w:t>
      </w:r>
      <w:r>
        <w:t>data,</w:t>
      </w:r>
      <w:r>
        <w:rPr>
          <w:spacing w:val="-5"/>
        </w:rPr>
        <w:t xml:space="preserve"> </w:t>
      </w:r>
      <w:r>
        <w:t>thus</w:t>
      </w:r>
      <w:r>
        <w:rPr>
          <w:spacing w:val="-4"/>
        </w:rPr>
        <w:t xml:space="preserve"> </w:t>
      </w:r>
      <w:r>
        <w:t>treating</w:t>
      </w:r>
      <w:r>
        <w:rPr>
          <w:spacing w:val="-4"/>
        </w:rPr>
        <w:t xml:space="preserve"> </w:t>
      </w:r>
      <w:r>
        <w:t>the</w:t>
      </w:r>
      <w:r>
        <w:rPr>
          <w:spacing w:val="-4"/>
        </w:rPr>
        <w:t xml:space="preserve"> </w:t>
      </w:r>
      <w:r>
        <w:t>entire</w:t>
      </w:r>
      <w:r>
        <w:rPr>
          <w:spacing w:val="-4"/>
        </w:rPr>
        <w:t xml:space="preserve"> </w:t>
      </w:r>
      <w:r>
        <w:rPr>
          <w:lang w:val="en-US"/>
        </w:rPr>
        <w:t>Namaz</w:t>
      </w:r>
      <w:r>
        <w:rPr>
          <w:spacing w:val="-5"/>
        </w:rPr>
        <w:t xml:space="preserve"> </w:t>
      </w:r>
      <w:r>
        <w:t>pose</w:t>
      </w:r>
      <w:r>
        <w:rPr>
          <w:spacing w:val="-4"/>
        </w:rPr>
        <w:t xml:space="preserve"> </w:t>
      </w:r>
      <w:r>
        <w:t>beginning from its inception to pose changes and release as a complete activity. The rest of the CNN architecture is the same as model 2. A diagrammatic representation of the model is shown in Fig. 15 [2].</w:t>
      </w:r>
    </w:p>
    <w:p>
      <w:pPr>
        <w:spacing w:after="0" w:line="480" w:lineRule="auto"/>
        <w:jc w:val="both"/>
        <w:sectPr>
          <w:pgSz w:w="12240" w:h="15840"/>
          <w:pgMar w:top="1380" w:right="700" w:bottom="1440" w:left="1340" w:header="744" w:footer="1243" w:gutter="0"/>
          <w:cols w:space="720" w:num="1"/>
        </w:sectPr>
      </w:pPr>
    </w:p>
    <w:p>
      <w:pPr>
        <w:pStyle w:val="5"/>
        <w:rPr>
          <w:sz w:val="20"/>
        </w:rPr>
      </w:pPr>
    </w:p>
    <w:p>
      <w:pPr>
        <w:pStyle w:val="5"/>
        <w:rPr>
          <w:sz w:val="20"/>
        </w:rPr>
      </w:pPr>
    </w:p>
    <w:p>
      <w:pPr>
        <w:pStyle w:val="5"/>
        <w:rPr>
          <w:sz w:val="20"/>
        </w:rPr>
      </w:pPr>
    </w:p>
    <w:p>
      <w:pPr>
        <w:pStyle w:val="5"/>
        <w:spacing w:before="3" w:after="1"/>
        <w:rPr>
          <w:sz w:val="13"/>
        </w:rPr>
      </w:pPr>
    </w:p>
    <w:p>
      <w:pPr>
        <w:pStyle w:val="5"/>
        <w:ind w:left="172"/>
        <w:rPr>
          <w:sz w:val="20"/>
        </w:rPr>
      </w:pPr>
      <w:r>
        <w:rPr>
          <w:sz w:val="20"/>
        </w:rPr>
        <w:drawing>
          <wp:inline distT="0" distB="0" distL="0" distR="0">
            <wp:extent cx="5871845" cy="177863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31" cstate="print"/>
                    <a:stretch>
                      <a:fillRect/>
                    </a:stretch>
                  </pic:blipFill>
                  <pic:spPr>
                    <a:xfrm>
                      <a:off x="0" y="0"/>
                      <a:ext cx="5872216" cy="1778888"/>
                    </a:xfrm>
                    <a:prstGeom prst="rect">
                      <a:avLst/>
                    </a:prstGeom>
                  </pic:spPr>
                </pic:pic>
              </a:graphicData>
            </a:graphic>
          </wp:inline>
        </w:drawing>
      </w:r>
    </w:p>
    <w:p>
      <w:pPr>
        <w:pStyle w:val="5"/>
        <w:rPr>
          <w:sz w:val="20"/>
        </w:rPr>
      </w:pPr>
    </w:p>
    <w:p>
      <w:pPr>
        <w:pStyle w:val="5"/>
        <w:spacing w:before="4"/>
        <w:rPr>
          <w:sz w:val="17"/>
        </w:rPr>
      </w:pPr>
    </w:p>
    <w:p>
      <w:pPr>
        <w:pStyle w:val="5"/>
        <w:spacing w:before="90"/>
        <w:ind w:left="2633" w:right="2516"/>
        <w:jc w:val="center"/>
      </w:pPr>
      <w:r>
        <w:t>Fig. 15. Model architecture diagram</w:t>
      </w:r>
    </w:p>
    <w:p>
      <w:pPr>
        <w:pStyle w:val="5"/>
        <w:rPr>
          <w:sz w:val="26"/>
        </w:rPr>
      </w:pPr>
    </w:p>
    <w:p>
      <w:pPr>
        <w:pStyle w:val="5"/>
        <w:rPr>
          <w:sz w:val="26"/>
        </w:rPr>
      </w:pPr>
    </w:p>
    <w:p>
      <w:pPr>
        <w:pStyle w:val="5"/>
        <w:rPr>
          <w:sz w:val="26"/>
        </w:rPr>
      </w:pPr>
    </w:p>
    <w:p>
      <w:pPr>
        <w:pStyle w:val="5"/>
        <w:spacing w:before="11"/>
        <w:rPr>
          <w:sz w:val="21"/>
        </w:rPr>
      </w:pPr>
    </w:p>
    <w:p>
      <w:pPr>
        <w:pStyle w:val="5"/>
        <w:ind w:left="119"/>
      </w:pPr>
      <w:r>
        <w:t>The model architecture summary is shown in Fig. 16.</w:t>
      </w:r>
    </w:p>
    <w:p>
      <w:pPr>
        <w:pStyle w:val="5"/>
        <w:rPr>
          <w:sz w:val="20"/>
        </w:rPr>
      </w:pPr>
    </w:p>
    <w:p>
      <w:pPr>
        <w:pStyle w:val="5"/>
        <w:spacing w:before="2"/>
        <w:rPr>
          <w:sz w:val="26"/>
        </w:rPr>
      </w:pPr>
      <w:r>
        <w:drawing>
          <wp:anchor distT="0" distB="0" distL="0" distR="0" simplePos="0" relativeHeight="251659264" behindDoc="0" locked="0" layoutInCell="1" allowOverlap="1">
            <wp:simplePos x="0" y="0"/>
            <wp:positionH relativeFrom="page">
              <wp:posOffset>1435735</wp:posOffset>
            </wp:positionH>
            <wp:positionV relativeFrom="paragraph">
              <wp:posOffset>215900</wp:posOffset>
            </wp:positionV>
            <wp:extent cx="4792980" cy="304101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32" cstate="print"/>
                    <a:stretch>
                      <a:fillRect/>
                    </a:stretch>
                  </pic:blipFill>
                  <pic:spPr>
                    <a:xfrm>
                      <a:off x="0" y="0"/>
                      <a:ext cx="4793105" cy="3040761"/>
                    </a:xfrm>
                    <a:prstGeom prst="rect">
                      <a:avLst/>
                    </a:prstGeom>
                  </pic:spPr>
                </pic:pic>
              </a:graphicData>
            </a:graphic>
          </wp:anchor>
        </w:drawing>
      </w:r>
    </w:p>
    <w:p>
      <w:pPr>
        <w:pStyle w:val="5"/>
        <w:spacing w:before="6"/>
        <w:rPr>
          <w:sz w:val="32"/>
        </w:rPr>
      </w:pPr>
    </w:p>
    <w:p>
      <w:pPr>
        <w:pStyle w:val="5"/>
        <w:ind w:left="2633" w:right="2516"/>
        <w:jc w:val="center"/>
      </w:pPr>
      <w:r>
        <w:t>Fig. 16. Model (CNN + LSTM) layers</w:t>
      </w:r>
    </w:p>
    <w:p>
      <w:pPr>
        <w:spacing w:after="0"/>
        <w:jc w:val="center"/>
        <w:sectPr>
          <w:pgSz w:w="12240" w:h="15840"/>
          <w:pgMar w:top="1380" w:right="700" w:bottom="1440" w:left="1340" w:header="744" w:footer="1243" w:gutter="0"/>
          <w:cols w:space="720" w:num="1"/>
        </w:sectPr>
      </w:pPr>
    </w:p>
    <w:p>
      <w:pPr>
        <w:pStyle w:val="2"/>
        <w:numPr>
          <w:ilvl w:val="0"/>
          <w:numId w:val="8"/>
        </w:numPr>
        <w:tabs>
          <w:tab w:val="left" w:pos="773"/>
        </w:tabs>
        <w:spacing w:before="80" w:after="0" w:line="240" w:lineRule="auto"/>
        <w:ind w:left="772" w:right="0" w:hanging="294"/>
        <w:jc w:val="both"/>
        <w:rPr>
          <w:b w:val="0"/>
        </w:rPr>
      </w:pPr>
      <w:r>
        <w:t>Results</w:t>
      </w:r>
      <w:r>
        <w:rPr>
          <w:b w:val="0"/>
        </w:rPr>
        <w:t>:</w:t>
      </w:r>
    </w:p>
    <w:p>
      <w:pPr>
        <w:pStyle w:val="5"/>
        <w:spacing w:before="160"/>
        <w:ind w:left="119"/>
      </w:pPr>
      <w:r>
        <w:t>Train accuracy:</w:t>
      </w:r>
      <w:r>
        <w:rPr>
          <w:spacing w:val="-7"/>
        </w:rPr>
        <w:t xml:space="preserve"> </w:t>
      </w:r>
      <w:r>
        <w:t>0.9992</w:t>
      </w:r>
    </w:p>
    <w:p>
      <w:pPr>
        <w:pStyle w:val="5"/>
        <w:spacing w:before="161"/>
        <w:ind w:left="119"/>
      </w:pPr>
      <w:r>
        <w:t>Validation accuracy: 0.9987</w:t>
      </w:r>
    </w:p>
    <w:p>
      <w:pPr>
        <w:pStyle w:val="5"/>
        <w:spacing w:before="156"/>
        <w:ind w:left="119"/>
      </w:pPr>
      <w:r>
        <w:t>Test accuracy: 0.9938</w:t>
      </w:r>
    </w:p>
    <w:p>
      <w:pPr>
        <w:pStyle w:val="5"/>
        <w:rPr>
          <w:sz w:val="20"/>
        </w:rPr>
      </w:pPr>
    </w:p>
    <w:p>
      <w:pPr>
        <w:pStyle w:val="5"/>
        <w:spacing w:before="7"/>
        <w:rPr>
          <w:sz w:val="28"/>
        </w:rPr>
      </w:pPr>
      <w:r>
        <w:drawing>
          <wp:anchor distT="0" distB="0" distL="0" distR="0" simplePos="0" relativeHeight="251659264" behindDoc="0" locked="0" layoutInCell="1" allowOverlap="1">
            <wp:simplePos x="0" y="0"/>
            <wp:positionH relativeFrom="page">
              <wp:posOffset>926465</wp:posOffset>
            </wp:positionH>
            <wp:positionV relativeFrom="paragraph">
              <wp:posOffset>233680</wp:posOffset>
            </wp:positionV>
            <wp:extent cx="5711825" cy="239204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3" cstate="print"/>
                    <a:stretch>
                      <a:fillRect/>
                    </a:stretch>
                  </pic:blipFill>
                  <pic:spPr>
                    <a:xfrm>
                      <a:off x="0" y="0"/>
                      <a:ext cx="5712026" cy="239229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1102995</wp:posOffset>
            </wp:positionH>
            <wp:positionV relativeFrom="paragraph">
              <wp:posOffset>2745105</wp:posOffset>
            </wp:positionV>
            <wp:extent cx="2613025" cy="182435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4" cstate="print"/>
                    <a:stretch>
                      <a:fillRect/>
                    </a:stretch>
                  </pic:blipFill>
                  <pic:spPr>
                    <a:xfrm>
                      <a:off x="0" y="0"/>
                      <a:ext cx="2612893" cy="1824227"/>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3980180</wp:posOffset>
            </wp:positionH>
            <wp:positionV relativeFrom="paragraph">
              <wp:posOffset>2740660</wp:posOffset>
            </wp:positionV>
            <wp:extent cx="2565400" cy="182435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5" cstate="print"/>
                    <a:stretch>
                      <a:fillRect/>
                    </a:stretch>
                  </pic:blipFill>
                  <pic:spPr>
                    <a:xfrm>
                      <a:off x="0" y="0"/>
                      <a:ext cx="2565334" cy="1824227"/>
                    </a:xfrm>
                    <a:prstGeom prst="rect">
                      <a:avLst/>
                    </a:prstGeom>
                  </pic:spPr>
                </pic:pic>
              </a:graphicData>
            </a:graphic>
          </wp:anchor>
        </w:drawing>
      </w:r>
    </w:p>
    <w:p>
      <w:pPr>
        <w:pStyle w:val="5"/>
        <w:spacing w:before="9"/>
        <w:rPr>
          <w:sz w:val="9"/>
        </w:rPr>
      </w:pPr>
    </w:p>
    <w:p>
      <w:pPr>
        <w:pStyle w:val="5"/>
        <w:rPr>
          <w:sz w:val="26"/>
        </w:rPr>
      </w:pPr>
    </w:p>
    <w:p>
      <w:pPr>
        <w:pStyle w:val="5"/>
        <w:spacing w:before="10"/>
        <w:rPr>
          <w:sz w:val="25"/>
        </w:rPr>
      </w:pPr>
    </w:p>
    <w:p>
      <w:pPr>
        <w:pStyle w:val="2"/>
        <w:numPr>
          <w:ilvl w:val="0"/>
          <w:numId w:val="8"/>
        </w:numPr>
        <w:tabs>
          <w:tab w:val="left" w:pos="840"/>
        </w:tabs>
        <w:spacing w:before="1" w:after="0" w:line="240" w:lineRule="auto"/>
        <w:ind w:left="839" w:right="0" w:hanging="361"/>
        <w:jc w:val="both"/>
      </w:pPr>
      <w:r>
        <w:t>Analysis</w:t>
      </w:r>
    </w:p>
    <w:p>
      <w:pPr>
        <w:pStyle w:val="5"/>
        <w:spacing w:before="160" w:line="480" w:lineRule="auto"/>
        <w:ind w:left="119" w:right="719" w:firstLine="360"/>
        <w:jc w:val="both"/>
      </w:pPr>
      <w:r>
        <w:t>The classification scores are almost close to 1 thereby showing perfect classification for all classes. The diagonal in the normalized confusion matrix is 1.0 for all classes except 0.99 for vrikshasana. The number of misclassifications for vrikshasana is only 177 which is much less as compared</w:t>
      </w:r>
      <w:r>
        <w:rPr>
          <w:spacing w:val="-12"/>
        </w:rPr>
        <w:t xml:space="preserve"> </w:t>
      </w:r>
      <w:r>
        <w:t>to</w:t>
      </w:r>
      <w:r>
        <w:rPr>
          <w:spacing w:val="-12"/>
        </w:rPr>
        <w:t xml:space="preserve"> </w:t>
      </w:r>
      <w:r>
        <w:t>the</w:t>
      </w:r>
      <w:r>
        <w:rPr>
          <w:spacing w:val="-12"/>
        </w:rPr>
        <w:t xml:space="preserve"> </w:t>
      </w:r>
      <w:r>
        <w:t>previous</w:t>
      </w:r>
      <w:r>
        <w:rPr>
          <w:spacing w:val="-12"/>
        </w:rPr>
        <w:t xml:space="preserve"> </w:t>
      </w:r>
      <w:r>
        <w:t>two</w:t>
      </w:r>
      <w:r>
        <w:rPr>
          <w:spacing w:val="-12"/>
        </w:rPr>
        <w:t xml:space="preserve"> </w:t>
      </w:r>
      <w:r>
        <w:t>models.</w:t>
      </w:r>
      <w:r>
        <w:rPr>
          <w:spacing w:val="-12"/>
        </w:rPr>
        <w:t xml:space="preserve"> </w:t>
      </w:r>
      <w:r>
        <w:t>Also,</w:t>
      </w:r>
      <w:r>
        <w:rPr>
          <w:spacing w:val="-12"/>
        </w:rPr>
        <w:t xml:space="preserve"> </w:t>
      </w:r>
      <w:r>
        <w:t>the</w:t>
      </w:r>
      <w:r>
        <w:rPr>
          <w:spacing w:val="-12"/>
        </w:rPr>
        <w:t xml:space="preserve"> </w:t>
      </w:r>
      <w:r>
        <w:t>model</w:t>
      </w:r>
      <w:r>
        <w:rPr>
          <w:spacing w:val="-12"/>
        </w:rPr>
        <w:t xml:space="preserve"> </w:t>
      </w:r>
      <w:r>
        <w:t>accuracy</w:t>
      </w:r>
      <w:r>
        <w:rPr>
          <w:spacing w:val="-12"/>
        </w:rPr>
        <w:t xml:space="preserve"> </w:t>
      </w:r>
      <w:r>
        <w:t>and</w:t>
      </w:r>
      <w:r>
        <w:rPr>
          <w:spacing w:val="-12"/>
        </w:rPr>
        <w:t xml:space="preserve"> </w:t>
      </w:r>
      <w:r>
        <w:t>model</w:t>
      </w:r>
      <w:r>
        <w:rPr>
          <w:spacing w:val="-12"/>
        </w:rPr>
        <w:t xml:space="preserve"> </w:t>
      </w:r>
      <w:r>
        <w:t>loss</w:t>
      </w:r>
      <w:r>
        <w:rPr>
          <w:spacing w:val="-12"/>
        </w:rPr>
        <w:t xml:space="preserve"> </w:t>
      </w:r>
      <w:r>
        <w:t>curve</w:t>
      </w:r>
      <w:r>
        <w:rPr>
          <w:spacing w:val="-12"/>
        </w:rPr>
        <w:t xml:space="preserve"> </w:t>
      </w:r>
      <w:r>
        <w:t>show</w:t>
      </w:r>
      <w:r>
        <w:rPr>
          <w:spacing w:val="-12"/>
        </w:rPr>
        <w:t xml:space="preserve"> </w:t>
      </w:r>
      <w:r>
        <w:t>a</w:t>
      </w:r>
      <w:r>
        <w:rPr>
          <w:spacing w:val="-12"/>
        </w:rPr>
        <w:t xml:space="preserve"> </w:t>
      </w:r>
      <w:r>
        <w:t>good fit with no</w:t>
      </w:r>
      <w:r>
        <w:rPr>
          <w:spacing w:val="-1"/>
        </w:rPr>
        <w:t xml:space="preserve"> </w:t>
      </w:r>
      <w:r>
        <w:t>fluctuations.</w:t>
      </w:r>
    </w:p>
    <w:p>
      <w:pPr>
        <w:spacing w:after="0" w:line="480" w:lineRule="auto"/>
        <w:jc w:val="both"/>
        <w:sectPr>
          <w:pgSz w:w="12240" w:h="15840"/>
          <w:pgMar w:top="1380" w:right="700" w:bottom="1440" w:left="1340" w:header="744" w:footer="1243" w:gutter="0"/>
          <w:cols w:space="720" w:num="1"/>
        </w:sectPr>
      </w:pPr>
    </w:p>
    <w:p>
      <w:pPr>
        <w:pStyle w:val="2"/>
        <w:numPr>
          <w:ilvl w:val="0"/>
          <w:numId w:val="2"/>
        </w:numPr>
        <w:tabs>
          <w:tab w:val="left" w:pos="4525"/>
          <w:tab w:val="left" w:pos="4526"/>
        </w:tabs>
        <w:spacing w:before="80" w:after="0" w:line="240" w:lineRule="auto"/>
        <w:ind w:left="4525" w:right="0" w:hanging="721"/>
        <w:jc w:val="left"/>
      </w:pPr>
      <w:bookmarkStart w:id="18" w:name="_TOC_250002"/>
      <w:bookmarkEnd w:id="18"/>
      <w:r>
        <w:t>CONCLUSION</w:t>
      </w:r>
    </w:p>
    <w:p>
      <w:pPr>
        <w:pStyle w:val="5"/>
        <w:spacing w:before="8"/>
        <w:rPr>
          <w:b/>
          <w:sz w:val="37"/>
        </w:rPr>
      </w:pPr>
    </w:p>
    <w:p>
      <w:pPr>
        <w:pStyle w:val="5"/>
        <w:spacing w:line="480" w:lineRule="auto"/>
        <w:ind w:left="119" w:right="719" w:firstLine="720"/>
        <w:jc w:val="both"/>
      </w:pPr>
      <w:r>
        <w:t xml:space="preserve">Human pose estimation has been studied extensively over the past years. As compared to other computer vision problems, human pose estimation is different as it has to localize and assemble human body parts on the basis of an already defined structure of the human body. Application of pose estimation in fitness and sports can help prevent injuries and improve the performance of people’s workout. [3] suggests, </w:t>
      </w:r>
      <w:r>
        <w:rPr>
          <w:lang w:val="en-US"/>
        </w:rPr>
        <w:t>Namaz</w:t>
      </w:r>
      <w:r>
        <w:t xml:space="preserve"> self-instruction systems carry the potential to make </w:t>
      </w:r>
      <w:r>
        <w:rPr>
          <w:lang w:val="en-US"/>
        </w:rPr>
        <w:t>Namaz</w:t>
      </w:r>
      <w:r>
        <w:t xml:space="preserve"> popular along with making sure it is performed in the right manner. Deep learning methods are promising because of the vast research being done in this field. The use of hybrid CNN and LSTM model on </w:t>
      </w:r>
      <w:r>
        <w:rPr>
          <w:lang w:val="en-US"/>
        </w:rPr>
        <w:t>media pipe</w:t>
      </w:r>
      <w:r>
        <w:t xml:space="preserve"> data is seen to be highly effective and classifies all the 6 </w:t>
      </w:r>
      <w:r>
        <w:rPr>
          <w:lang w:val="en-US"/>
        </w:rPr>
        <w:t>Namaz</w:t>
      </w:r>
      <w:r>
        <w:t xml:space="preserve"> poses perfectly. A basic CNN and SVM also perform well beyond our expectations. Performance of SVM proves that ML algorithms can also be used for pose estimation or activity recognition problems. Also, SVM is much lighter and less complex when compared to a neural network and requires less training tie.</w:t>
      </w:r>
    </w:p>
    <w:p>
      <w:pPr>
        <w:spacing w:after="0" w:line="480" w:lineRule="auto"/>
        <w:jc w:val="both"/>
        <w:sectPr>
          <w:pgSz w:w="12240" w:h="15840"/>
          <w:pgMar w:top="1380" w:right="700" w:bottom="1440" w:left="1340" w:header="744" w:footer="1243" w:gutter="0"/>
          <w:cols w:space="720" w:num="1"/>
        </w:sectPr>
      </w:pPr>
    </w:p>
    <w:p>
      <w:pPr>
        <w:pStyle w:val="2"/>
        <w:ind w:left="2634" w:right="2516" w:firstLine="0"/>
        <w:jc w:val="center"/>
      </w:pPr>
      <w:bookmarkStart w:id="19" w:name="_TOC_250000"/>
      <w:bookmarkEnd w:id="19"/>
      <w:r>
        <w:t>REFERENCES</w:t>
      </w:r>
    </w:p>
    <w:p>
      <w:pPr>
        <w:pStyle w:val="5"/>
        <w:spacing w:before="8"/>
        <w:rPr>
          <w:b/>
          <w:sz w:val="37"/>
        </w:rPr>
      </w:pPr>
    </w:p>
    <w:p>
      <w:pPr>
        <w:pStyle w:val="13"/>
        <w:numPr>
          <w:ilvl w:val="0"/>
          <w:numId w:val="9"/>
        </w:numPr>
        <w:tabs>
          <w:tab w:val="left" w:pos="1054"/>
          <w:tab w:val="left" w:pos="1056"/>
        </w:tabs>
        <w:spacing w:before="0" w:after="0" w:line="240" w:lineRule="auto"/>
        <w:ind w:left="1055" w:right="0" w:hanging="577"/>
        <w:jc w:val="left"/>
        <w:rPr>
          <w:sz w:val="24"/>
        </w:rPr>
      </w:pPr>
      <w:r>
        <w:rPr>
          <w:sz w:val="24"/>
        </w:rPr>
        <w:t xml:space="preserve">L. Sigal. “Human pose estimation”, </w:t>
      </w:r>
      <w:r>
        <w:rPr>
          <w:i/>
          <w:sz w:val="24"/>
        </w:rPr>
        <w:t>Ency. of Comput. Vision, Springer</w:t>
      </w:r>
      <w:r>
        <w:rPr>
          <w:i/>
          <w:spacing w:val="-4"/>
          <w:sz w:val="24"/>
        </w:rPr>
        <w:t xml:space="preserve"> </w:t>
      </w:r>
      <w:r>
        <w:rPr>
          <w:sz w:val="24"/>
        </w:rPr>
        <w:t>2011.</w:t>
      </w:r>
    </w:p>
    <w:p>
      <w:pPr>
        <w:pStyle w:val="13"/>
        <w:numPr>
          <w:numId w:val="0"/>
        </w:numPr>
        <w:tabs>
          <w:tab w:val="left" w:pos="1056"/>
        </w:tabs>
        <w:spacing w:before="1" w:after="0" w:line="480" w:lineRule="auto"/>
        <w:ind w:right="719" w:rightChars="0"/>
        <w:jc w:val="both"/>
        <w:rPr>
          <w:sz w:val="24"/>
        </w:rPr>
      </w:pPr>
    </w:p>
    <w:p>
      <w:pPr>
        <w:pStyle w:val="13"/>
        <w:numPr>
          <w:ilvl w:val="0"/>
          <w:numId w:val="9"/>
        </w:numPr>
        <w:tabs>
          <w:tab w:val="left" w:pos="1054"/>
          <w:tab w:val="left" w:pos="1056"/>
        </w:tabs>
        <w:spacing w:before="0" w:after="0" w:line="240" w:lineRule="auto"/>
        <w:ind w:left="1055" w:right="0" w:hanging="577"/>
        <w:jc w:val="left"/>
        <w:rPr>
          <w:sz w:val="24"/>
        </w:rPr>
      </w:pPr>
      <w:r>
        <w:rPr>
          <w:sz w:val="24"/>
          <w:shd w:val="clear" w:color="auto" w:fill="FCFCFC"/>
        </w:rPr>
        <w:t>U.</w:t>
      </w:r>
      <w:r>
        <w:rPr>
          <w:spacing w:val="13"/>
          <w:sz w:val="24"/>
          <w:shd w:val="clear" w:color="auto" w:fill="FCFCFC"/>
        </w:rPr>
        <w:t xml:space="preserve"> </w:t>
      </w:r>
      <w:r>
        <w:rPr>
          <w:spacing w:val="3"/>
          <w:sz w:val="24"/>
          <w:shd w:val="clear" w:color="auto" w:fill="FCFCFC"/>
        </w:rPr>
        <w:t>Rafi,</w:t>
      </w:r>
      <w:r>
        <w:rPr>
          <w:spacing w:val="14"/>
          <w:sz w:val="24"/>
          <w:shd w:val="clear" w:color="auto" w:fill="FCFCFC"/>
        </w:rPr>
        <w:t xml:space="preserve"> </w:t>
      </w:r>
      <w:r>
        <w:rPr>
          <w:sz w:val="24"/>
          <w:shd w:val="clear" w:color="auto" w:fill="FCFCFC"/>
        </w:rPr>
        <w:t>B.</w:t>
      </w:r>
      <w:r>
        <w:rPr>
          <w:spacing w:val="14"/>
          <w:sz w:val="24"/>
          <w:shd w:val="clear" w:color="auto" w:fill="FCFCFC"/>
        </w:rPr>
        <w:t xml:space="preserve"> </w:t>
      </w:r>
      <w:r>
        <w:rPr>
          <w:spacing w:val="3"/>
          <w:sz w:val="24"/>
          <w:shd w:val="clear" w:color="auto" w:fill="FCFCFC"/>
        </w:rPr>
        <w:t>Leibe,</w:t>
      </w:r>
      <w:r>
        <w:rPr>
          <w:spacing w:val="13"/>
          <w:sz w:val="24"/>
          <w:shd w:val="clear" w:color="auto" w:fill="FCFCFC"/>
        </w:rPr>
        <w:t xml:space="preserve"> </w:t>
      </w:r>
      <w:r>
        <w:rPr>
          <w:spacing w:val="2"/>
          <w:sz w:val="24"/>
          <w:shd w:val="clear" w:color="auto" w:fill="FCFCFC"/>
        </w:rPr>
        <w:t>J.Gall,</w:t>
      </w:r>
      <w:r>
        <w:rPr>
          <w:spacing w:val="14"/>
          <w:sz w:val="24"/>
          <w:shd w:val="clear" w:color="auto" w:fill="FCFCFC"/>
        </w:rPr>
        <w:t xml:space="preserve"> </w:t>
      </w:r>
      <w:r>
        <w:rPr>
          <w:spacing w:val="2"/>
          <w:sz w:val="24"/>
          <w:shd w:val="clear" w:color="auto" w:fill="FCFCFC"/>
        </w:rPr>
        <w:t>and</w:t>
      </w:r>
      <w:r>
        <w:rPr>
          <w:spacing w:val="14"/>
          <w:sz w:val="24"/>
          <w:shd w:val="clear" w:color="auto" w:fill="FCFCFC"/>
        </w:rPr>
        <w:t xml:space="preserve"> </w:t>
      </w:r>
      <w:r>
        <w:rPr>
          <w:sz w:val="24"/>
          <w:shd w:val="clear" w:color="auto" w:fill="FCFCFC"/>
        </w:rPr>
        <w:t>I.</w:t>
      </w:r>
      <w:r>
        <w:rPr>
          <w:spacing w:val="14"/>
          <w:sz w:val="24"/>
          <w:shd w:val="clear" w:color="auto" w:fill="FCFCFC"/>
        </w:rPr>
        <w:t xml:space="preserve"> </w:t>
      </w:r>
      <w:r>
        <w:rPr>
          <w:spacing w:val="2"/>
          <w:sz w:val="24"/>
          <w:shd w:val="clear" w:color="auto" w:fill="FCFCFC"/>
        </w:rPr>
        <w:t>Kostrikov,</w:t>
      </w:r>
      <w:r>
        <w:rPr>
          <w:spacing w:val="22"/>
          <w:sz w:val="24"/>
          <w:shd w:val="clear" w:color="auto" w:fill="FCFCFC"/>
        </w:rPr>
        <w:t xml:space="preserve"> </w:t>
      </w:r>
      <w:r>
        <w:rPr>
          <w:spacing w:val="2"/>
          <w:sz w:val="24"/>
          <w:shd w:val="clear" w:color="auto" w:fill="FCFCFC"/>
        </w:rPr>
        <w:t>“An</w:t>
      </w:r>
      <w:r>
        <w:rPr>
          <w:spacing w:val="14"/>
          <w:sz w:val="24"/>
          <w:shd w:val="clear" w:color="auto" w:fill="FCFCFC"/>
        </w:rPr>
        <w:t xml:space="preserve"> </w:t>
      </w:r>
      <w:r>
        <w:rPr>
          <w:spacing w:val="3"/>
          <w:sz w:val="24"/>
          <w:shd w:val="clear" w:color="auto" w:fill="FCFCFC"/>
        </w:rPr>
        <w:t>efficient</w:t>
      </w:r>
      <w:r>
        <w:rPr>
          <w:spacing w:val="14"/>
          <w:sz w:val="24"/>
          <w:shd w:val="clear" w:color="auto" w:fill="FCFCFC"/>
        </w:rPr>
        <w:t xml:space="preserve"> </w:t>
      </w:r>
      <w:r>
        <w:rPr>
          <w:spacing w:val="3"/>
          <w:sz w:val="24"/>
          <w:shd w:val="clear" w:color="auto" w:fill="FCFCFC"/>
        </w:rPr>
        <w:t>convolutional</w:t>
      </w:r>
      <w:r>
        <w:rPr>
          <w:spacing w:val="14"/>
          <w:sz w:val="24"/>
          <w:shd w:val="clear" w:color="auto" w:fill="FCFCFC"/>
        </w:rPr>
        <w:t xml:space="preserve"> </w:t>
      </w:r>
      <w:r>
        <w:rPr>
          <w:spacing w:val="3"/>
          <w:sz w:val="24"/>
          <w:shd w:val="clear" w:color="auto" w:fill="FCFCFC"/>
        </w:rPr>
        <w:t>network</w:t>
      </w:r>
      <w:r>
        <w:rPr>
          <w:spacing w:val="14"/>
          <w:sz w:val="24"/>
          <w:shd w:val="clear" w:color="auto" w:fill="FCFCFC"/>
        </w:rPr>
        <w:t xml:space="preserve"> </w:t>
      </w:r>
      <w:r>
        <w:rPr>
          <w:spacing w:val="4"/>
          <w:sz w:val="24"/>
          <w:shd w:val="clear" w:color="auto" w:fill="FCFCFC"/>
        </w:rPr>
        <w:t>for</w:t>
      </w:r>
    </w:p>
    <w:p>
      <w:pPr>
        <w:pStyle w:val="5"/>
        <w:spacing w:before="2"/>
        <w:rPr>
          <w:sz w:val="16"/>
        </w:rPr>
      </w:pPr>
    </w:p>
    <w:p>
      <w:pPr>
        <w:spacing w:before="90"/>
        <w:ind w:left="1055" w:right="0" w:firstLine="0"/>
        <w:jc w:val="left"/>
        <w:rPr>
          <w:sz w:val="24"/>
        </w:rPr>
      </w:pPr>
      <w:r>
        <w:rPr>
          <w:sz w:val="24"/>
          <w:shd w:val="clear" w:color="auto" w:fill="FCFCFC"/>
        </w:rPr>
        <w:t xml:space="preserve">human pose estimation”, </w:t>
      </w:r>
      <w:r>
        <w:rPr>
          <w:i/>
          <w:sz w:val="24"/>
          <w:shd w:val="clear" w:color="auto" w:fill="FCFCFC"/>
        </w:rPr>
        <w:t xml:space="preserve">British Mach. Vision Conf., </w:t>
      </w:r>
      <w:r>
        <w:rPr>
          <w:sz w:val="24"/>
          <w:shd w:val="clear" w:color="auto" w:fill="FCFCFC"/>
        </w:rPr>
        <w:t>2016.</w:t>
      </w:r>
    </w:p>
    <w:p>
      <w:pPr>
        <w:pStyle w:val="5"/>
      </w:pPr>
    </w:p>
    <w:p>
      <w:pPr>
        <w:pStyle w:val="13"/>
        <w:numPr>
          <w:ilvl w:val="0"/>
          <w:numId w:val="9"/>
        </w:numPr>
        <w:tabs>
          <w:tab w:val="left" w:pos="1056"/>
        </w:tabs>
        <w:spacing w:before="0" w:after="0" w:line="480" w:lineRule="auto"/>
        <w:ind w:left="1055" w:right="719" w:hanging="576"/>
        <w:jc w:val="both"/>
        <w:rPr>
          <w:sz w:val="24"/>
        </w:rPr>
      </w:pPr>
      <w:r>
        <w:rPr>
          <w:sz w:val="24"/>
        </w:rPr>
        <w:t xml:space="preserve">S. Haque, A. Rabby, M. Laboni, N. Neehal, and S. Hossain, “ExNET: deep neural network for exercise pose detection”, </w:t>
      </w:r>
      <w:r>
        <w:rPr>
          <w:i/>
          <w:sz w:val="24"/>
        </w:rPr>
        <w:t>Recent Trends in Image Process. and Pattern Recog</w:t>
      </w:r>
      <w:r>
        <w:rPr>
          <w:sz w:val="24"/>
        </w:rPr>
        <w:t>.,</w:t>
      </w:r>
      <w:r>
        <w:rPr>
          <w:spacing w:val="-1"/>
          <w:sz w:val="24"/>
        </w:rPr>
        <w:t xml:space="preserve"> </w:t>
      </w:r>
      <w:r>
        <w:rPr>
          <w:sz w:val="24"/>
        </w:rPr>
        <w:t>2019.</w:t>
      </w:r>
    </w:p>
    <w:p>
      <w:pPr>
        <w:pStyle w:val="13"/>
        <w:numPr>
          <w:ilvl w:val="0"/>
          <w:numId w:val="9"/>
        </w:numPr>
        <w:tabs>
          <w:tab w:val="left" w:pos="1056"/>
        </w:tabs>
        <w:spacing w:before="0" w:after="0" w:line="480" w:lineRule="auto"/>
        <w:ind w:left="1055" w:right="719" w:hanging="576"/>
        <w:jc w:val="both"/>
        <w:rPr>
          <w:sz w:val="24"/>
        </w:rPr>
      </w:pPr>
      <w:r>
        <w:rPr>
          <w:sz w:val="24"/>
        </w:rPr>
        <w:t>M. Islam, H. Mahmud, F. Ashraf, I. Hossain and M. Hasan, "</w:t>
      </w:r>
      <w:r>
        <w:rPr>
          <w:sz w:val="24"/>
          <w:lang w:val="en-US"/>
        </w:rPr>
        <w:t>Namaz</w:t>
      </w:r>
      <w:r>
        <w:rPr>
          <w:sz w:val="24"/>
        </w:rPr>
        <w:t xml:space="preserve"> posture recognition by detecting human joint points in real time using microsoft kinect", </w:t>
      </w:r>
      <w:r>
        <w:rPr>
          <w:i/>
          <w:sz w:val="24"/>
        </w:rPr>
        <w:t>IEEE Region 10 Humanit</w:t>
      </w:r>
      <w:r>
        <w:rPr>
          <w:sz w:val="24"/>
        </w:rPr>
        <w:t>. Tech. Conf., pp. 668-67,</w:t>
      </w:r>
      <w:r>
        <w:rPr>
          <w:spacing w:val="-1"/>
          <w:sz w:val="24"/>
        </w:rPr>
        <w:t xml:space="preserve"> </w:t>
      </w:r>
      <w:r>
        <w:rPr>
          <w:sz w:val="24"/>
        </w:rPr>
        <w:t>2017.</w:t>
      </w:r>
    </w:p>
    <w:p>
      <w:pPr>
        <w:pStyle w:val="13"/>
        <w:numPr>
          <w:ilvl w:val="0"/>
          <w:numId w:val="9"/>
        </w:numPr>
        <w:tabs>
          <w:tab w:val="left" w:pos="1056"/>
        </w:tabs>
        <w:spacing w:before="0" w:after="0" w:line="480" w:lineRule="auto"/>
        <w:ind w:left="1055" w:right="718" w:hanging="576"/>
        <w:jc w:val="both"/>
        <w:rPr>
          <w:sz w:val="24"/>
        </w:rPr>
      </w:pPr>
      <w:r>
        <w:rPr>
          <w:sz w:val="24"/>
        </w:rPr>
        <w:t xml:space="preserve">W. Gong, X. Zhang, J. Gonzàlez, A. Sobral, T. Bouwmans, C. Tu, and H. Zahzah, “Human pose estimation from monocular images: a comprehensive survey”, </w:t>
      </w:r>
      <w:r>
        <w:rPr>
          <w:i/>
          <w:sz w:val="24"/>
        </w:rPr>
        <w:t>Sensors</w:t>
      </w:r>
      <w:r>
        <w:rPr>
          <w:sz w:val="24"/>
        </w:rPr>
        <w:t>, Basel, Switzerland, vol. 16,</w:t>
      </w:r>
      <w:r>
        <w:rPr>
          <w:spacing w:val="-1"/>
          <w:sz w:val="24"/>
        </w:rPr>
        <w:t xml:space="preserve"> </w:t>
      </w:r>
      <w:r>
        <w:rPr>
          <w:sz w:val="24"/>
        </w:rPr>
        <w:t>2016.</w:t>
      </w:r>
    </w:p>
    <w:p>
      <w:pPr>
        <w:pStyle w:val="13"/>
        <w:numPr>
          <w:ilvl w:val="0"/>
          <w:numId w:val="9"/>
        </w:numPr>
        <w:tabs>
          <w:tab w:val="left" w:pos="1056"/>
        </w:tabs>
        <w:spacing w:before="0" w:after="0" w:line="480" w:lineRule="auto"/>
        <w:ind w:left="1055" w:right="719" w:hanging="576"/>
        <w:jc w:val="both"/>
        <w:rPr>
          <w:sz w:val="24"/>
        </w:rPr>
      </w:pPr>
      <w:r>
        <w:rPr>
          <w:sz w:val="24"/>
        </w:rPr>
        <w:t xml:space="preserve">G. Ning, P. Liu, X. Fan and C. Zhan, “A top-down approach to articulated human pose estimation and tracking”, </w:t>
      </w:r>
      <w:r>
        <w:rPr>
          <w:i/>
          <w:sz w:val="24"/>
        </w:rPr>
        <w:t>ECCV Workshops</w:t>
      </w:r>
      <w:r>
        <w:rPr>
          <w:sz w:val="24"/>
        </w:rPr>
        <w:t>,</w:t>
      </w:r>
      <w:r>
        <w:rPr>
          <w:spacing w:val="-2"/>
          <w:sz w:val="24"/>
        </w:rPr>
        <w:t xml:space="preserve"> </w:t>
      </w:r>
      <w:r>
        <w:rPr>
          <w:sz w:val="24"/>
        </w:rPr>
        <w:t>2018.</w:t>
      </w:r>
    </w:p>
    <w:p>
      <w:pPr>
        <w:pStyle w:val="13"/>
        <w:numPr>
          <w:ilvl w:val="0"/>
          <w:numId w:val="9"/>
        </w:numPr>
        <w:tabs>
          <w:tab w:val="left" w:pos="1056"/>
        </w:tabs>
        <w:spacing w:before="0" w:after="0" w:line="480" w:lineRule="auto"/>
        <w:ind w:left="1055" w:right="719" w:hanging="576"/>
        <w:jc w:val="both"/>
        <w:rPr>
          <w:sz w:val="24"/>
        </w:rPr>
      </w:pPr>
      <w:r>
        <w:rPr>
          <w:sz w:val="24"/>
        </w:rPr>
        <w:t xml:space="preserve">A. Gupta, T. Chen, F. Chen, and D. Kimber, “Systems and methods for human body pose estimation”, </w:t>
      </w:r>
      <w:r>
        <w:rPr>
          <w:i/>
          <w:sz w:val="24"/>
        </w:rPr>
        <w:t>U.S. patent</w:t>
      </w:r>
      <w:r>
        <w:rPr>
          <w:sz w:val="24"/>
        </w:rPr>
        <w:t>, 7,925,081 B2,</w:t>
      </w:r>
      <w:r>
        <w:rPr>
          <w:spacing w:val="-2"/>
          <w:sz w:val="24"/>
        </w:rPr>
        <w:t xml:space="preserve"> </w:t>
      </w:r>
      <w:r>
        <w:rPr>
          <w:sz w:val="24"/>
        </w:rPr>
        <w:t>2011.</w:t>
      </w:r>
    </w:p>
    <w:p>
      <w:pPr>
        <w:spacing w:after="0" w:line="480" w:lineRule="auto"/>
        <w:jc w:val="both"/>
        <w:rPr>
          <w:sz w:val="24"/>
        </w:rPr>
        <w:sectPr>
          <w:pgSz w:w="12240" w:h="15840"/>
          <w:pgMar w:top="1380" w:right="700" w:bottom="1440" w:left="1340" w:header="744" w:footer="1243" w:gutter="0"/>
          <w:cols w:space="720" w:num="1"/>
        </w:sectPr>
      </w:pPr>
    </w:p>
    <w:p>
      <w:pPr>
        <w:pStyle w:val="13"/>
        <w:numPr>
          <w:numId w:val="0"/>
        </w:numPr>
        <w:tabs>
          <w:tab w:val="left" w:pos="1056"/>
        </w:tabs>
        <w:spacing w:before="0" w:after="0" w:line="480" w:lineRule="auto"/>
        <w:ind w:right="1212" w:rightChars="0"/>
        <w:jc w:val="left"/>
        <w:rPr>
          <w:sz w:val="24"/>
        </w:rPr>
      </w:pPr>
    </w:p>
    <w:sectPr>
      <w:pgSz w:w="12240" w:h="15840"/>
      <w:pgMar w:top="1380" w:right="700" w:bottom="1440" w:left="1340" w:header="744" w:footer="124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rlito">
    <w:altName w:val="Segoe Print"/>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0" o:spid="_x0000_s2050" o:spt="202" type="#_x0000_t202" style="position:absolute;left:0pt;margin-left:316.9pt;margin-top:718.8pt;height:16.65pt;width:15.8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5"/>
                  <w:spacing w:before="20"/>
                  <w:ind w:left="60"/>
                  <w:rPr>
                    <w:rFonts w:ascii="Carlito"/>
                  </w:rPr>
                </w:pPr>
                <w:r>
                  <w:fldChar w:fldCharType="begin"/>
                </w:r>
                <w:r>
                  <w:rPr>
                    <w:rFonts w:ascii="Carlito"/>
                  </w:rPr>
                  <w:instrText xml:space="preserve"> PAGE  \* ROMAN </w:instrText>
                </w:r>
                <w:r>
                  <w:fldChar w:fldCharType="separate"/>
                </w:r>
                <w:r>
                  <w:t>IV</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2" o:spid="_x0000_s2052" o:spt="202" type="#_x0000_t202" style="position:absolute;left:0pt;margin-left:315.95pt;margin-top:718.8pt;height:16.65pt;width:18.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5"/>
                  <w:spacing w:before="20"/>
                  <w:ind w:left="60"/>
                  <w:rPr>
                    <w:rFonts w:ascii="Carlito"/>
                  </w:rPr>
                </w:pPr>
                <w:r>
                  <w:fldChar w:fldCharType="begin"/>
                </w:r>
                <w:r>
                  <w:rPr>
                    <w:rFonts w:ascii="Carlito"/>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71.95pt;margin-top:36.2pt;height:12.1pt;width:230.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8"/>
                  </w:rPr>
                </w:pPr>
                <w:r>
                  <w:rPr>
                    <w:rFonts w:hint="default"/>
                    <w:sz w:val="18"/>
                    <w:lang w:val="en-US"/>
                  </w:rPr>
                  <w:t xml:space="preserve">NAMAZ </w:t>
                </w:r>
                <w:r>
                  <w:rPr>
                    <w:sz w:val="18"/>
                  </w:rPr>
                  <w:t>POSE CLASSIFICATION</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71.95pt;margin-top:36.2pt;height:12.1pt;width:230.3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sz w:val="18"/>
                  </w:rPr>
                </w:pPr>
                <w:r>
                  <w:rPr>
                    <w:rFonts w:hint="default"/>
                    <w:sz w:val="18"/>
                    <w:lang w:val="en-US"/>
                  </w:rPr>
                  <w:t xml:space="preserve">NAMAZ </w:t>
                </w:r>
                <w:r>
                  <w:rPr>
                    <w:sz w:val="18"/>
                  </w:rPr>
                  <w:t xml:space="preserve">POSE CLASSIFICATION </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1"/>
      <w:numFmt w:val="decimal"/>
      <w:lvlText w:val="%1."/>
      <w:lvlJc w:val="left"/>
      <w:pPr>
        <w:ind w:left="598" w:hanging="360"/>
        <w:jc w:val="left"/>
      </w:pPr>
      <w:rPr>
        <w:rFonts w:hint="default" w:ascii="Times New Roman" w:hAnsi="Times New Roman" w:eastAsia="Times New Roman" w:cs="Times New Roman"/>
        <w:spacing w:val="-1"/>
        <w:w w:val="100"/>
        <w:sz w:val="24"/>
        <w:szCs w:val="24"/>
        <w:lang w:val="en-US" w:eastAsia="en-US" w:bidi="ar-SA"/>
      </w:rPr>
    </w:lvl>
    <w:lvl w:ilvl="1" w:tentative="0">
      <w:start w:val="1"/>
      <w:numFmt w:val="decimal"/>
      <w:lvlText w:val="%2."/>
      <w:lvlJc w:val="left"/>
      <w:pPr>
        <w:ind w:left="1199" w:hanging="360"/>
        <w:jc w:val="left"/>
      </w:pPr>
      <w:rPr>
        <w:rFonts w:hint="default" w:ascii="Times New Roman" w:hAnsi="Times New Roman" w:eastAsia="Times New Roman" w:cs="Times New Roman"/>
        <w:b/>
        <w:bCs/>
        <w:spacing w:val="-1"/>
        <w:w w:val="100"/>
        <w:sz w:val="24"/>
        <w:szCs w:val="24"/>
        <w:lang w:val="en-US" w:eastAsia="en-US" w:bidi="ar-SA"/>
      </w:rPr>
    </w:lvl>
    <w:lvl w:ilvl="2" w:tentative="0">
      <w:start w:val="0"/>
      <w:numFmt w:val="bullet"/>
      <w:lvlText w:val="•"/>
      <w:lvlJc w:val="left"/>
      <w:pPr>
        <w:ind w:left="2200" w:hanging="360"/>
      </w:pPr>
      <w:rPr>
        <w:rFonts w:hint="default"/>
        <w:lang w:val="en-US" w:eastAsia="en-US" w:bidi="ar-SA"/>
      </w:rPr>
    </w:lvl>
    <w:lvl w:ilvl="3" w:tentative="0">
      <w:start w:val="0"/>
      <w:numFmt w:val="bullet"/>
      <w:lvlText w:val="•"/>
      <w:lvlJc w:val="left"/>
      <w:pPr>
        <w:ind w:left="3200" w:hanging="360"/>
      </w:pPr>
      <w:rPr>
        <w:rFonts w:hint="default"/>
        <w:lang w:val="en-US" w:eastAsia="en-US" w:bidi="ar-SA"/>
      </w:rPr>
    </w:lvl>
    <w:lvl w:ilvl="4" w:tentative="0">
      <w:start w:val="0"/>
      <w:numFmt w:val="bullet"/>
      <w:lvlText w:val="•"/>
      <w:lvlJc w:val="left"/>
      <w:pPr>
        <w:ind w:left="4200" w:hanging="360"/>
      </w:pPr>
      <w:rPr>
        <w:rFonts w:hint="default"/>
        <w:lang w:val="en-US" w:eastAsia="en-US" w:bidi="ar-SA"/>
      </w:rPr>
    </w:lvl>
    <w:lvl w:ilvl="5" w:tentative="0">
      <w:start w:val="0"/>
      <w:numFmt w:val="bullet"/>
      <w:lvlText w:val="•"/>
      <w:lvlJc w:val="left"/>
      <w:pPr>
        <w:ind w:left="5200" w:hanging="360"/>
      </w:pPr>
      <w:rPr>
        <w:rFonts w:hint="default"/>
        <w:lang w:val="en-US" w:eastAsia="en-US" w:bidi="ar-SA"/>
      </w:rPr>
    </w:lvl>
    <w:lvl w:ilvl="6" w:tentative="0">
      <w:start w:val="0"/>
      <w:numFmt w:val="bullet"/>
      <w:lvlText w:val="•"/>
      <w:lvlJc w:val="left"/>
      <w:pPr>
        <w:ind w:left="6200" w:hanging="360"/>
      </w:pPr>
      <w:rPr>
        <w:rFonts w:hint="default"/>
        <w:lang w:val="en-US" w:eastAsia="en-US" w:bidi="ar-SA"/>
      </w:rPr>
    </w:lvl>
    <w:lvl w:ilvl="7" w:tentative="0">
      <w:start w:val="0"/>
      <w:numFmt w:val="bullet"/>
      <w:lvlText w:val="•"/>
      <w:lvlJc w:val="left"/>
      <w:pPr>
        <w:ind w:left="7200" w:hanging="360"/>
      </w:pPr>
      <w:rPr>
        <w:rFonts w:hint="default"/>
        <w:lang w:val="en-US" w:eastAsia="en-US" w:bidi="ar-SA"/>
      </w:rPr>
    </w:lvl>
    <w:lvl w:ilvl="8" w:tentative="0">
      <w:start w:val="0"/>
      <w:numFmt w:val="bullet"/>
      <w:lvlText w:val="•"/>
      <w:lvlJc w:val="left"/>
      <w:pPr>
        <w:ind w:left="8200" w:hanging="360"/>
      </w:pPr>
      <w:rPr>
        <w:rFonts w:hint="default"/>
        <w:lang w:val="en-US" w:eastAsia="en-US" w:bidi="ar-SA"/>
      </w:rPr>
    </w:lvl>
  </w:abstractNum>
  <w:abstractNum w:abstractNumId="1">
    <w:nsid w:val="BF205925"/>
    <w:multiLevelType w:val="multilevel"/>
    <w:tmpl w:val="BF205925"/>
    <w:lvl w:ilvl="0" w:tentative="0">
      <w:start w:val="1"/>
      <w:numFmt w:val="upperLetter"/>
      <w:lvlText w:val="%1."/>
      <w:lvlJc w:val="left"/>
      <w:pPr>
        <w:ind w:left="839" w:hanging="360"/>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1559"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520" w:hanging="360"/>
      </w:pPr>
      <w:rPr>
        <w:rFonts w:hint="default"/>
        <w:lang w:val="en-US" w:eastAsia="en-US" w:bidi="ar-SA"/>
      </w:rPr>
    </w:lvl>
    <w:lvl w:ilvl="3" w:tentative="0">
      <w:start w:val="0"/>
      <w:numFmt w:val="bullet"/>
      <w:lvlText w:val="•"/>
      <w:lvlJc w:val="left"/>
      <w:pPr>
        <w:ind w:left="3480" w:hanging="360"/>
      </w:pPr>
      <w:rPr>
        <w:rFonts w:hint="default"/>
        <w:lang w:val="en-US" w:eastAsia="en-US" w:bidi="ar-SA"/>
      </w:rPr>
    </w:lvl>
    <w:lvl w:ilvl="4" w:tentative="0">
      <w:start w:val="0"/>
      <w:numFmt w:val="bullet"/>
      <w:lvlText w:val="•"/>
      <w:lvlJc w:val="left"/>
      <w:pPr>
        <w:ind w:left="44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360" w:hanging="360"/>
      </w:pPr>
      <w:rPr>
        <w:rFonts w:hint="default"/>
        <w:lang w:val="en-US" w:eastAsia="en-US" w:bidi="ar-SA"/>
      </w:rPr>
    </w:lvl>
    <w:lvl w:ilvl="7" w:tentative="0">
      <w:start w:val="0"/>
      <w:numFmt w:val="bullet"/>
      <w:lvlText w:val="•"/>
      <w:lvlJc w:val="left"/>
      <w:pPr>
        <w:ind w:left="7320" w:hanging="360"/>
      </w:pPr>
      <w:rPr>
        <w:rFonts w:hint="default"/>
        <w:lang w:val="en-US" w:eastAsia="en-US" w:bidi="ar-SA"/>
      </w:rPr>
    </w:lvl>
    <w:lvl w:ilvl="8" w:tentative="0">
      <w:start w:val="0"/>
      <w:numFmt w:val="bullet"/>
      <w:lvlText w:val="•"/>
      <w:lvlJc w:val="left"/>
      <w:pPr>
        <w:ind w:left="8280" w:hanging="360"/>
      </w:pPr>
      <w:rPr>
        <w:rFonts w:hint="default"/>
        <w:lang w:val="en-US" w:eastAsia="en-US" w:bidi="ar-SA"/>
      </w:rPr>
    </w:lvl>
  </w:abstractNum>
  <w:abstractNum w:abstractNumId="2">
    <w:nsid w:val="CF092B84"/>
    <w:multiLevelType w:val="multilevel"/>
    <w:tmpl w:val="CF092B84"/>
    <w:lvl w:ilvl="0" w:tentative="0">
      <w:start w:val="1"/>
      <w:numFmt w:val="upperRoman"/>
      <w:lvlText w:val="%1."/>
      <w:lvlJc w:val="left"/>
      <w:pPr>
        <w:ind w:left="4378" w:hanging="721"/>
        <w:jc w:val="right"/>
      </w:pPr>
      <w:rPr>
        <w:rFonts w:hint="default" w:ascii="Times New Roman" w:hAnsi="Times New Roman" w:eastAsia="Times New Roman" w:cs="Times New Roman"/>
        <w:b/>
        <w:bCs/>
        <w:w w:val="100"/>
        <w:sz w:val="24"/>
        <w:szCs w:val="24"/>
        <w:lang w:val="en-US" w:eastAsia="en-US" w:bidi="ar-SA"/>
      </w:rPr>
    </w:lvl>
    <w:lvl w:ilvl="1" w:tentative="0">
      <w:start w:val="0"/>
      <w:numFmt w:val="bullet"/>
      <w:lvlText w:val="•"/>
      <w:lvlJc w:val="left"/>
      <w:pPr>
        <w:ind w:left="4962" w:hanging="721"/>
      </w:pPr>
      <w:rPr>
        <w:rFonts w:hint="default"/>
        <w:lang w:val="en-US" w:eastAsia="en-US" w:bidi="ar-SA"/>
      </w:rPr>
    </w:lvl>
    <w:lvl w:ilvl="2" w:tentative="0">
      <w:start w:val="0"/>
      <w:numFmt w:val="bullet"/>
      <w:lvlText w:val="•"/>
      <w:lvlJc w:val="left"/>
      <w:pPr>
        <w:ind w:left="5544" w:hanging="721"/>
      </w:pPr>
      <w:rPr>
        <w:rFonts w:hint="default"/>
        <w:lang w:val="en-US" w:eastAsia="en-US" w:bidi="ar-SA"/>
      </w:rPr>
    </w:lvl>
    <w:lvl w:ilvl="3" w:tentative="0">
      <w:start w:val="0"/>
      <w:numFmt w:val="bullet"/>
      <w:lvlText w:val="•"/>
      <w:lvlJc w:val="left"/>
      <w:pPr>
        <w:ind w:left="6126" w:hanging="721"/>
      </w:pPr>
      <w:rPr>
        <w:rFonts w:hint="default"/>
        <w:lang w:val="en-US" w:eastAsia="en-US" w:bidi="ar-SA"/>
      </w:rPr>
    </w:lvl>
    <w:lvl w:ilvl="4" w:tentative="0">
      <w:start w:val="0"/>
      <w:numFmt w:val="bullet"/>
      <w:lvlText w:val="•"/>
      <w:lvlJc w:val="left"/>
      <w:pPr>
        <w:ind w:left="6708" w:hanging="721"/>
      </w:pPr>
      <w:rPr>
        <w:rFonts w:hint="default"/>
        <w:lang w:val="en-US" w:eastAsia="en-US" w:bidi="ar-SA"/>
      </w:rPr>
    </w:lvl>
    <w:lvl w:ilvl="5" w:tentative="0">
      <w:start w:val="0"/>
      <w:numFmt w:val="bullet"/>
      <w:lvlText w:val="•"/>
      <w:lvlJc w:val="left"/>
      <w:pPr>
        <w:ind w:left="7290" w:hanging="721"/>
      </w:pPr>
      <w:rPr>
        <w:rFonts w:hint="default"/>
        <w:lang w:val="en-US" w:eastAsia="en-US" w:bidi="ar-SA"/>
      </w:rPr>
    </w:lvl>
    <w:lvl w:ilvl="6" w:tentative="0">
      <w:start w:val="0"/>
      <w:numFmt w:val="bullet"/>
      <w:lvlText w:val="•"/>
      <w:lvlJc w:val="left"/>
      <w:pPr>
        <w:ind w:left="7872" w:hanging="721"/>
      </w:pPr>
      <w:rPr>
        <w:rFonts w:hint="default"/>
        <w:lang w:val="en-US" w:eastAsia="en-US" w:bidi="ar-SA"/>
      </w:rPr>
    </w:lvl>
    <w:lvl w:ilvl="7" w:tentative="0">
      <w:start w:val="0"/>
      <w:numFmt w:val="bullet"/>
      <w:lvlText w:val="•"/>
      <w:lvlJc w:val="left"/>
      <w:pPr>
        <w:ind w:left="8454" w:hanging="721"/>
      </w:pPr>
      <w:rPr>
        <w:rFonts w:hint="default"/>
        <w:lang w:val="en-US" w:eastAsia="en-US" w:bidi="ar-SA"/>
      </w:rPr>
    </w:lvl>
    <w:lvl w:ilvl="8" w:tentative="0">
      <w:start w:val="0"/>
      <w:numFmt w:val="bullet"/>
      <w:lvlText w:val="•"/>
      <w:lvlJc w:val="left"/>
      <w:pPr>
        <w:ind w:left="9036" w:hanging="721"/>
      </w:pPr>
      <w:rPr>
        <w:rFonts w:hint="default"/>
        <w:lang w:val="en-US" w:eastAsia="en-US" w:bidi="ar-SA"/>
      </w:rPr>
    </w:lvl>
  </w:abstractNum>
  <w:abstractNum w:abstractNumId="3">
    <w:nsid w:val="0053208E"/>
    <w:multiLevelType w:val="multilevel"/>
    <w:tmpl w:val="0053208E"/>
    <w:lvl w:ilvl="0" w:tentative="0">
      <w:start w:val="1"/>
      <w:numFmt w:val="upperRoman"/>
      <w:lvlText w:val="%1."/>
      <w:lvlJc w:val="left"/>
      <w:pPr>
        <w:ind w:left="1199" w:hanging="720"/>
        <w:jc w:val="left"/>
      </w:pPr>
      <w:rPr>
        <w:rFonts w:hint="default" w:ascii="Times New Roman" w:hAnsi="Times New Roman" w:eastAsia="Times New Roman" w:cs="Times New Roman"/>
        <w:spacing w:val="-1"/>
        <w:w w:val="100"/>
        <w:sz w:val="24"/>
        <w:szCs w:val="24"/>
        <w:lang w:val="en-US" w:eastAsia="en-US" w:bidi="ar-SA"/>
      </w:rPr>
    </w:lvl>
    <w:lvl w:ilvl="1" w:tentative="0">
      <w:start w:val="1"/>
      <w:numFmt w:val="upperLetter"/>
      <w:lvlText w:val="%2."/>
      <w:lvlJc w:val="left"/>
      <w:pPr>
        <w:ind w:left="1199" w:hanging="360"/>
        <w:jc w:val="left"/>
      </w:pPr>
      <w:rPr>
        <w:rFonts w:hint="default"/>
        <w:b/>
        <w:bCs/>
        <w:w w:val="100"/>
        <w:lang w:val="en-US" w:eastAsia="en-US" w:bidi="ar-SA"/>
      </w:rPr>
    </w:lvl>
    <w:lvl w:ilvl="2" w:tentative="0">
      <w:start w:val="1"/>
      <w:numFmt w:val="decimal"/>
      <w:lvlText w:val="%3."/>
      <w:lvlJc w:val="left"/>
      <w:pPr>
        <w:ind w:left="1919" w:hanging="360"/>
        <w:jc w:val="left"/>
      </w:pPr>
      <w:rPr>
        <w:rFonts w:hint="default" w:ascii="Times New Roman" w:hAnsi="Times New Roman" w:eastAsia="Times New Roman" w:cs="Times New Roman"/>
        <w:spacing w:val="-1"/>
        <w:w w:val="100"/>
        <w:sz w:val="24"/>
        <w:szCs w:val="24"/>
        <w:lang w:val="en-US" w:eastAsia="en-US" w:bidi="ar-SA"/>
      </w:rPr>
    </w:lvl>
    <w:lvl w:ilvl="3" w:tentative="0">
      <w:start w:val="0"/>
      <w:numFmt w:val="bullet"/>
      <w:lvlText w:val="•"/>
      <w:lvlJc w:val="left"/>
      <w:pPr>
        <w:ind w:left="2955" w:hanging="360"/>
      </w:pPr>
      <w:rPr>
        <w:rFonts w:hint="default"/>
        <w:lang w:val="en-US" w:eastAsia="en-US" w:bidi="ar-SA"/>
      </w:rPr>
    </w:lvl>
    <w:lvl w:ilvl="4" w:tentative="0">
      <w:start w:val="0"/>
      <w:numFmt w:val="bullet"/>
      <w:lvlText w:val="•"/>
      <w:lvlJc w:val="left"/>
      <w:pPr>
        <w:ind w:left="3990" w:hanging="360"/>
      </w:pPr>
      <w:rPr>
        <w:rFonts w:hint="default"/>
        <w:lang w:val="en-US" w:eastAsia="en-US" w:bidi="ar-SA"/>
      </w:rPr>
    </w:lvl>
    <w:lvl w:ilvl="5" w:tentative="0">
      <w:start w:val="0"/>
      <w:numFmt w:val="bullet"/>
      <w:lvlText w:val="•"/>
      <w:lvlJc w:val="left"/>
      <w:pPr>
        <w:ind w:left="5025" w:hanging="360"/>
      </w:pPr>
      <w:rPr>
        <w:rFonts w:hint="default"/>
        <w:lang w:val="en-US" w:eastAsia="en-US" w:bidi="ar-SA"/>
      </w:rPr>
    </w:lvl>
    <w:lvl w:ilvl="6" w:tentative="0">
      <w:start w:val="0"/>
      <w:numFmt w:val="bullet"/>
      <w:lvlText w:val="•"/>
      <w:lvlJc w:val="left"/>
      <w:pPr>
        <w:ind w:left="6060" w:hanging="360"/>
      </w:pPr>
      <w:rPr>
        <w:rFonts w:hint="default"/>
        <w:lang w:val="en-US" w:eastAsia="en-US" w:bidi="ar-SA"/>
      </w:rPr>
    </w:lvl>
    <w:lvl w:ilvl="7" w:tentative="0">
      <w:start w:val="0"/>
      <w:numFmt w:val="bullet"/>
      <w:lvlText w:val="•"/>
      <w:lvlJc w:val="left"/>
      <w:pPr>
        <w:ind w:left="7095" w:hanging="360"/>
      </w:pPr>
      <w:rPr>
        <w:rFonts w:hint="default"/>
        <w:lang w:val="en-US" w:eastAsia="en-US" w:bidi="ar-SA"/>
      </w:rPr>
    </w:lvl>
    <w:lvl w:ilvl="8" w:tentative="0">
      <w:start w:val="0"/>
      <w:numFmt w:val="bullet"/>
      <w:lvlText w:val="•"/>
      <w:lvlJc w:val="left"/>
      <w:pPr>
        <w:ind w:left="8130" w:hanging="360"/>
      </w:pPr>
      <w:rPr>
        <w:rFonts w:hint="default"/>
        <w:lang w:val="en-US" w:eastAsia="en-US" w:bidi="ar-SA"/>
      </w:rPr>
    </w:lvl>
  </w:abstractNum>
  <w:abstractNum w:abstractNumId="4">
    <w:nsid w:val="0248C179"/>
    <w:multiLevelType w:val="multilevel"/>
    <w:tmpl w:val="0248C179"/>
    <w:lvl w:ilvl="0" w:tentative="0">
      <w:start w:val="1"/>
      <w:numFmt w:val="decimal"/>
      <w:lvlText w:val="[%1]"/>
      <w:lvlJc w:val="left"/>
      <w:pPr>
        <w:ind w:left="1055" w:hanging="576"/>
        <w:jc w:val="left"/>
      </w:pPr>
      <w:rPr>
        <w:rFonts w:hint="default" w:ascii="Times New Roman" w:hAnsi="Times New Roman" w:eastAsia="Times New Roman" w:cs="Times New Roman"/>
        <w:spacing w:val="-1"/>
        <w:w w:val="100"/>
        <w:sz w:val="24"/>
        <w:szCs w:val="24"/>
        <w:lang w:val="en-US" w:eastAsia="en-US" w:bidi="ar-SA"/>
      </w:rPr>
    </w:lvl>
    <w:lvl w:ilvl="1" w:tentative="0">
      <w:start w:val="0"/>
      <w:numFmt w:val="bullet"/>
      <w:lvlText w:val="•"/>
      <w:lvlJc w:val="left"/>
      <w:pPr>
        <w:ind w:left="1974" w:hanging="576"/>
      </w:pPr>
      <w:rPr>
        <w:rFonts w:hint="default"/>
        <w:lang w:val="en-US" w:eastAsia="en-US" w:bidi="ar-SA"/>
      </w:rPr>
    </w:lvl>
    <w:lvl w:ilvl="2" w:tentative="0">
      <w:start w:val="0"/>
      <w:numFmt w:val="bullet"/>
      <w:lvlText w:val="•"/>
      <w:lvlJc w:val="left"/>
      <w:pPr>
        <w:ind w:left="2888" w:hanging="576"/>
      </w:pPr>
      <w:rPr>
        <w:rFonts w:hint="default"/>
        <w:lang w:val="en-US" w:eastAsia="en-US" w:bidi="ar-SA"/>
      </w:rPr>
    </w:lvl>
    <w:lvl w:ilvl="3" w:tentative="0">
      <w:start w:val="0"/>
      <w:numFmt w:val="bullet"/>
      <w:lvlText w:val="•"/>
      <w:lvlJc w:val="left"/>
      <w:pPr>
        <w:ind w:left="3802" w:hanging="576"/>
      </w:pPr>
      <w:rPr>
        <w:rFonts w:hint="default"/>
        <w:lang w:val="en-US" w:eastAsia="en-US" w:bidi="ar-SA"/>
      </w:rPr>
    </w:lvl>
    <w:lvl w:ilvl="4" w:tentative="0">
      <w:start w:val="0"/>
      <w:numFmt w:val="bullet"/>
      <w:lvlText w:val="•"/>
      <w:lvlJc w:val="left"/>
      <w:pPr>
        <w:ind w:left="4716" w:hanging="576"/>
      </w:pPr>
      <w:rPr>
        <w:rFonts w:hint="default"/>
        <w:lang w:val="en-US" w:eastAsia="en-US" w:bidi="ar-SA"/>
      </w:rPr>
    </w:lvl>
    <w:lvl w:ilvl="5" w:tentative="0">
      <w:start w:val="0"/>
      <w:numFmt w:val="bullet"/>
      <w:lvlText w:val="•"/>
      <w:lvlJc w:val="left"/>
      <w:pPr>
        <w:ind w:left="5630" w:hanging="576"/>
      </w:pPr>
      <w:rPr>
        <w:rFonts w:hint="default"/>
        <w:lang w:val="en-US" w:eastAsia="en-US" w:bidi="ar-SA"/>
      </w:rPr>
    </w:lvl>
    <w:lvl w:ilvl="6" w:tentative="0">
      <w:start w:val="0"/>
      <w:numFmt w:val="bullet"/>
      <w:lvlText w:val="•"/>
      <w:lvlJc w:val="left"/>
      <w:pPr>
        <w:ind w:left="6544" w:hanging="576"/>
      </w:pPr>
      <w:rPr>
        <w:rFonts w:hint="default"/>
        <w:lang w:val="en-US" w:eastAsia="en-US" w:bidi="ar-SA"/>
      </w:rPr>
    </w:lvl>
    <w:lvl w:ilvl="7" w:tentative="0">
      <w:start w:val="0"/>
      <w:numFmt w:val="bullet"/>
      <w:lvlText w:val="•"/>
      <w:lvlJc w:val="left"/>
      <w:pPr>
        <w:ind w:left="7458" w:hanging="576"/>
      </w:pPr>
      <w:rPr>
        <w:rFonts w:hint="default"/>
        <w:lang w:val="en-US" w:eastAsia="en-US" w:bidi="ar-SA"/>
      </w:rPr>
    </w:lvl>
    <w:lvl w:ilvl="8" w:tentative="0">
      <w:start w:val="0"/>
      <w:numFmt w:val="bullet"/>
      <w:lvlText w:val="•"/>
      <w:lvlJc w:val="left"/>
      <w:pPr>
        <w:ind w:left="8372" w:hanging="576"/>
      </w:pPr>
      <w:rPr>
        <w:rFonts w:hint="default"/>
        <w:lang w:val="en-US" w:eastAsia="en-US" w:bidi="ar-SA"/>
      </w:rPr>
    </w:lvl>
  </w:abstractNum>
  <w:abstractNum w:abstractNumId="5">
    <w:nsid w:val="03D62ECE"/>
    <w:multiLevelType w:val="multilevel"/>
    <w:tmpl w:val="03D62ECE"/>
    <w:lvl w:ilvl="0" w:tentative="0">
      <w:start w:val="1"/>
      <w:numFmt w:val="upperLetter"/>
      <w:lvlText w:val="%1."/>
      <w:lvlJc w:val="left"/>
      <w:pPr>
        <w:ind w:left="839" w:hanging="360"/>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1776" w:hanging="360"/>
      </w:pPr>
      <w:rPr>
        <w:rFonts w:hint="default"/>
        <w:lang w:val="en-US" w:eastAsia="en-US" w:bidi="ar-SA"/>
      </w:rPr>
    </w:lvl>
    <w:lvl w:ilvl="2" w:tentative="0">
      <w:start w:val="0"/>
      <w:numFmt w:val="bullet"/>
      <w:lvlText w:val="•"/>
      <w:lvlJc w:val="left"/>
      <w:pPr>
        <w:ind w:left="2712" w:hanging="360"/>
      </w:pPr>
      <w:rPr>
        <w:rFonts w:hint="default"/>
        <w:lang w:val="en-US" w:eastAsia="en-US" w:bidi="ar-SA"/>
      </w:rPr>
    </w:lvl>
    <w:lvl w:ilvl="3" w:tentative="0">
      <w:start w:val="0"/>
      <w:numFmt w:val="bullet"/>
      <w:lvlText w:val="•"/>
      <w:lvlJc w:val="left"/>
      <w:pPr>
        <w:ind w:left="3648" w:hanging="360"/>
      </w:pPr>
      <w:rPr>
        <w:rFonts w:hint="default"/>
        <w:lang w:val="en-US" w:eastAsia="en-US" w:bidi="ar-SA"/>
      </w:rPr>
    </w:lvl>
    <w:lvl w:ilvl="4" w:tentative="0">
      <w:start w:val="0"/>
      <w:numFmt w:val="bullet"/>
      <w:lvlText w:val="•"/>
      <w:lvlJc w:val="left"/>
      <w:pPr>
        <w:ind w:left="4584" w:hanging="360"/>
      </w:pPr>
      <w:rPr>
        <w:rFonts w:hint="default"/>
        <w:lang w:val="en-US" w:eastAsia="en-US" w:bidi="ar-SA"/>
      </w:rPr>
    </w:lvl>
    <w:lvl w:ilvl="5" w:tentative="0">
      <w:start w:val="0"/>
      <w:numFmt w:val="bullet"/>
      <w:lvlText w:val="•"/>
      <w:lvlJc w:val="left"/>
      <w:pPr>
        <w:ind w:left="5520" w:hanging="360"/>
      </w:pPr>
      <w:rPr>
        <w:rFonts w:hint="default"/>
        <w:lang w:val="en-US" w:eastAsia="en-US" w:bidi="ar-SA"/>
      </w:rPr>
    </w:lvl>
    <w:lvl w:ilvl="6" w:tentative="0">
      <w:start w:val="0"/>
      <w:numFmt w:val="bullet"/>
      <w:lvlText w:val="•"/>
      <w:lvlJc w:val="left"/>
      <w:pPr>
        <w:ind w:left="6456" w:hanging="360"/>
      </w:pPr>
      <w:rPr>
        <w:rFonts w:hint="default"/>
        <w:lang w:val="en-US" w:eastAsia="en-US" w:bidi="ar-SA"/>
      </w:rPr>
    </w:lvl>
    <w:lvl w:ilvl="7" w:tentative="0">
      <w:start w:val="0"/>
      <w:numFmt w:val="bullet"/>
      <w:lvlText w:val="•"/>
      <w:lvlJc w:val="left"/>
      <w:pPr>
        <w:ind w:left="7392" w:hanging="360"/>
      </w:pPr>
      <w:rPr>
        <w:rFonts w:hint="default"/>
        <w:lang w:val="en-US" w:eastAsia="en-US" w:bidi="ar-SA"/>
      </w:rPr>
    </w:lvl>
    <w:lvl w:ilvl="8" w:tentative="0">
      <w:start w:val="0"/>
      <w:numFmt w:val="bullet"/>
      <w:lvlText w:val="•"/>
      <w:lvlJc w:val="left"/>
      <w:pPr>
        <w:ind w:left="8328" w:hanging="360"/>
      </w:pPr>
      <w:rPr>
        <w:rFonts w:hint="default"/>
        <w:lang w:val="en-US" w:eastAsia="en-US" w:bidi="ar-SA"/>
      </w:rPr>
    </w:lvl>
  </w:abstractNum>
  <w:abstractNum w:abstractNumId="6">
    <w:nsid w:val="25B654F3"/>
    <w:multiLevelType w:val="multilevel"/>
    <w:tmpl w:val="25B654F3"/>
    <w:lvl w:ilvl="0" w:tentative="0">
      <w:start w:val="1"/>
      <w:numFmt w:val="upperLetter"/>
      <w:lvlText w:val="%1."/>
      <w:lvlJc w:val="left"/>
      <w:pPr>
        <w:ind w:left="772" w:hanging="294"/>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1722" w:hanging="294"/>
      </w:pPr>
      <w:rPr>
        <w:rFonts w:hint="default"/>
        <w:lang w:val="en-US" w:eastAsia="en-US" w:bidi="ar-SA"/>
      </w:rPr>
    </w:lvl>
    <w:lvl w:ilvl="2" w:tentative="0">
      <w:start w:val="0"/>
      <w:numFmt w:val="bullet"/>
      <w:lvlText w:val="•"/>
      <w:lvlJc w:val="left"/>
      <w:pPr>
        <w:ind w:left="2664" w:hanging="294"/>
      </w:pPr>
      <w:rPr>
        <w:rFonts w:hint="default"/>
        <w:lang w:val="en-US" w:eastAsia="en-US" w:bidi="ar-SA"/>
      </w:rPr>
    </w:lvl>
    <w:lvl w:ilvl="3" w:tentative="0">
      <w:start w:val="0"/>
      <w:numFmt w:val="bullet"/>
      <w:lvlText w:val="•"/>
      <w:lvlJc w:val="left"/>
      <w:pPr>
        <w:ind w:left="3606" w:hanging="294"/>
      </w:pPr>
      <w:rPr>
        <w:rFonts w:hint="default"/>
        <w:lang w:val="en-US" w:eastAsia="en-US" w:bidi="ar-SA"/>
      </w:rPr>
    </w:lvl>
    <w:lvl w:ilvl="4" w:tentative="0">
      <w:start w:val="0"/>
      <w:numFmt w:val="bullet"/>
      <w:lvlText w:val="•"/>
      <w:lvlJc w:val="left"/>
      <w:pPr>
        <w:ind w:left="4548" w:hanging="294"/>
      </w:pPr>
      <w:rPr>
        <w:rFonts w:hint="default"/>
        <w:lang w:val="en-US" w:eastAsia="en-US" w:bidi="ar-SA"/>
      </w:rPr>
    </w:lvl>
    <w:lvl w:ilvl="5" w:tentative="0">
      <w:start w:val="0"/>
      <w:numFmt w:val="bullet"/>
      <w:lvlText w:val="•"/>
      <w:lvlJc w:val="left"/>
      <w:pPr>
        <w:ind w:left="5490" w:hanging="294"/>
      </w:pPr>
      <w:rPr>
        <w:rFonts w:hint="default"/>
        <w:lang w:val="en-US" w:eastAsia="en-US" w:bidi="ar-SA"/>
      </w:rPr>
    </w:lvl>
    <w:lvl w:ilvl="6" w:tentative="0">
      <w:start w:val="0"/>
      <w:numFmt w:val="bullet"/>
      <w:lvlText w:val="•"/>
      <w:lvlJc w:val="left"/>
      <w:pPr>
        <w:ind w:left="6432" w:hanging="294"/>
      </w:pPr>
      <w:rPr>
        <w:rFonts w:hint="default"/>
        <w:lang w:val="en-US" w:eastAsia="en-US" w:bidi="ar-SA"/>
      </w:rPr>
    </w:lvl>
    <w:lvl w:ilvl="7" w:tentative="0">
      <w:start w:val="0"/>
      <w:numFmt w:val="bullet"/>
      <w:lvlText w:val="•"/>
      <w:lvlJc w:val="left"/>
      <w:pPr>
        <w:ind w:left="7374" w:hanging="294"/>
      </w:pPr>
      <w:rPr>
        <w:rFonts w:hint="default"/>
        <w:lang w:val="en-US" w:eastAsia="en-US" w:bidi="ar-SA"/>
      </w:rPr>
    </w:lvl>
    <w:lvl w:ilvl="8" w:tentative="0">
      <w:start w:val="0"/>
      <w:numFmt w:val="bullet"/>
      <w:lvlText w:val="•"/>
      <w:lvlJc w:val="left"/>
      <w:pPr>
        <w:ind w:left="8316" w:hanging="294"/>
      </w:pPr>
      <w:rPr>
        <w:rFonts w:hint="default"/>
        <w:lang w:val="en-US" w:eastAsia="en-US" w:bidi="ar-SA"/>
      </w:rPr>
    </w:lvl>
  </w:abstractNum>
  <w:abstractNum w:abstractNumId="7">
    <w:nsid w:val="59ADCABA"/>
    <w:multiLevelType w:val="multilevel"/>
    <w:tmpl w:val="59ADCABA"/>
    <w:lvl w:ilvl="0" w:tentative="0">
      <w:start w:val="1"/>
      <w:numFmt w:val="upperLetter"/>
      <w:lvlText w:val="%1."/>
      <w:lvlJc w:val="left"/>
      <w:pPr>
        <w:ind w:left="839" w:hanging="360"/>
        <w:jc w:val="left"/>
      </w:pPr>
      <w:rPr>
        <w:rFonts w:hint="default" w:ascii="Times New Roman" w:hAnsi="Times New Roman" w:eastAsia="Times New Roman" w:cs="Times New Roman"/>
        <w:b/>
        <w:bCs/>
        <w:spacing w:val="-1"/>
        <w:w w:val="100"/>
        <w:sz w:val="24"/>
        <w:szCs w:val="24"/>
        <w:lang w:val="en-US" w:eastAsia="en-US" w:bidi="ar-SA"/>
      </w:rPr>
    </w:lvl>
    <w:lvl w:ilvl="1" w:tentative="0">
      <w:start w:val="1"/>
      <w:numFmt w:val="upperLetter"/>
      <w:lvlText w:val="%2."/>
      <w:lvlJc w:val="left"/>
      <w:pPr>
        <w:ind w:left="1199" w:hanging="360"/>
        <w:jc w:val="left"/>
      </w:pPr>
      <w:rPr>
        <w:rFonts w:hint="default" w:ascii="Times New Roman" w:hAnsi="Times New Roman" w:eastAsia="Times New Roman" w:cs="Times New Roman"/>
        <w:b/>
        <w:bCs/>
        <w:spacing w:val="-1"/>
        <w:w w:val="100"/>
        <w:sz w:val="24"/>
        <w:szCs w:val="24"/>
        <w:lang w:val="en-US" w:eastAsia="en-US" w:bidi="ar-SA"/>
      </w:rPr>
    </w:lvl>
    <w:lvl w:ilvl="2" w:tentative="0">
      <w:start w:val="1"/>
      <w:numFmt w:val="decimal"/>
      <w:lvlText w:val="%3."/>
      <w:lvlJc w:val="left"/>
      <w:pPr>
        <w:ind w:left="1559" w:hanging="360"/>
        <w:jc w:val="left"/>
      </w:pPr>
      <w:rPr>
        <w:rFonts w:hint="default" w:ascii="Times New Roman" w:hAnsi="Times New Roman" w:eastAsia="Times New Roman" w:cs="Times New Roman"/>
        <w:b/>
        <w:bCs/>
        <w:spacing w:val="-1"/>
        <w:w w:val="100"/>
        <w:sz w:val="24"/>
        <w:szCs w:val="24"/>
        <w:lang w:val="en-US" w:eastAsia="en-US" w:bidi="ar-SA"/>
      </w:rPr>
    </w:lvl>
    <w:lvl w:ilvl="3" w:tentative="0">
      <w:start w:val="0"/>
      <w:numFmt w:val="bullet"/>
      <w:lvlText w:val="•"/>
      <w:lvlJc w:val="left"/>
      <w:pPr>
        <w:ind w:left="2640" w:hanging="360"/>
      </w:pPr>
      <w:rPr>
        <w:rFonts w:hint="default"/>
        <w:lang w:val="en-US" w:eastAsia="en-US" w:bidi="ar-SA"/>
      </w:rPr>
    </w:lvl>
    <w:lvl w:ilvl="4" w:tentative="0">
      <w:start w:val="0"/>
      <w:numFmt w:val="bullet"/>
      <w:lvlText w:val="•"/>
      <w:lvlJc w:val="left"/>
      <w:pPr>
        <w:ind w:left="3720" w:hanging="360"/>
      </w:pPr>
      <w:rPr>
        <w:rFonts w:hint="default"/>
        <w:lang w:val="en-US" w:eastAsia="en-US" w:bidi="ar-SA"/>
      </w:rPr>
    </w:lvl>
    <w:lvl w:ilvl="5" w:tentative="0">
      <w:start w:val="0"/>
      <w:numFmt w:val="bullet"/>
      <w:lvlText w:val="•"/>
      <w:lvlJc w:val="left"/>
      <w:pPr>
        <w:ind w:left="4800" w:hanging="360"/>
      </w:pPr>
      <w:rPr>
        <w:rFonts w:hint="default"/>
        <w:lang w:val="en-US" w:eastAsia="en-US" w:bidi="ar-SA"/>
      </w:rPr>
    </w:lvl>
    <w:lvl w:ilvl="6" w:tentative="0">
      <w:start w:val="0"/>
      <w:numFmt w:val="bullet"/>
      <w:lvlText w:val="•"/>
      <w:lvlJc w:val="left"/>
      <w:pPr>
        <w:ind w:left="5880" w:hanging="360"/>
      </w:pPr>
      <w:rPr>
        <w:rFonts w:hint="default"/>
        <w:lang w:val="en-US" w:eastAsia="en-US" w:bidi="ar-SA"/>
      </w:rPr>
    </w:lvl>
    <w:lvl w:ilvl="7" w:tentative="0">
      <w:start w:val="0"/>
      <w:numFmt w:val="bullet"/>
      <w:lvlText w:val="•"/>
      <w:lvlJc w:val="left"/>
      <w:pPr>
        <w:ind w:left="6960" w:hanging="360"/>
      </w:pPr>
      <w:rPr>
        <w:rFonts w:hint="default"/>
        <w:lang w:val="en-US" w:eastAsia="en-US" w:bidi="ar-SA"/>
      </w:rPr>
    </w:lvl>
    <w:lvl w:ilvl="8" w:tentative="0">
      <w:start w:val="0"/>
      <w:numFmt w:val="bullet"/>
      <w:lvlText w:val="•"/>
      <w:lvlJc w:val="left"/>
      <w:pPr>
        <w:ind w:left="8040" w:hanging="360"/>
      </w:pPr>
      <w:rPr>
        <w:rFonts w:hint="default"/>
        <w:lang w:val="en-US" w:eastAsia="en-US" w:bidi="ar-SA"/>
      </w:rPr>
    </w:lvl>
  </w:abstractNum>
  <w:abstractNum w:abstractNumId="8">
    <w:nsid w:val="72183CF9"/>
    <w:multiLevelType w:val="multilevel"/>
    <w:tmpl w:val="72183CF9"/>
    <w:lvl w:ilvl="0" w:tentative="0">
      <w:start w:val="1"/>
      <w:numFmt w:val="upperLetter"/>
      <w:lvlText w:val="%1."/>
      <w:lvlJc w:val="left"/>
      <w:pPr>
        <w:ind w:left="772" w:hanging="294"/>
        <w:jc w:val="left"/>
      </w:pPr>
      <w:rPr>
        <w:rFonts w:hint="default" w:ascii="Times New Roman" w:hAnsi="Times New Roman" w:eastAsia="Times New Roman" w:cs="Times New Roman"/>
        <w:b/>
        <w:bCs/>
        <w:spacing w:val="-1"/>
        <w:w w:val="100"/>
        <w:sz w:val="24"/>
        <w:szCs w:val="24"/>
        <w:lang w:val="en-US" w:eastAsia="en-US" w:bidi="ar-SA"/>
      </w:rPr>
    </w:lvl>
    <w:lvl w:ilvl="1" w:tentative="0">
      <w:start w:val="0"/>
      <w:numFmt w:val="bullet"/>
      <w:lvlText w:val="•"/>
      <w:lvlJc w:val="left"/>
      <w:pPr>
        <w:ind w:left="1722" w:hanging="294"/>
      </w:pPr>
      <w:rPr>
        <w:rFonts w:hint="default"/>
        <w:lang w:val="en-US" w:eastAsia="en-US" w:bidi="ar-SA"/>
      </w:rPr>
    </w:lvl>
    <w:lvl w:ilvl="2" w:tentative="0">
      <w:start w:val="0"/>
      <w:numFmt w:val="bullet"/>
      <w:lvlText w:val="•"/>
      <w:lvlJc w:val="left"/>
      <w:pPr>
        <w:ind w:left="2664" w:hanging="294"/>
      </w:pPr>
      <w:rPr>
        <w:rFonts w:hint="default"/>
        <w:lang w:val="en-US" w:eastAsia="en-US" w:bidi="ar-SA"/>
      </w:rPr>
    </w:lvl>
    <w:lvl w:ilvl="3" w:tentative="0">
      <w:start w:val="0"/>
      <w:numFmt w:val="bullet"/>
      <w:lvlText w:val="•"/>
      <w:lvlJc w:val="left"/>
      <w:pPr>
        <w:ind w:left="3606" w:hanging="294"/>
      </w:pPr>
      <w:rPr>
        <w:rFonts w:hint="default"/>
        <w:lang w:val="en-US" w:eastAsia="en-US" w:bidi="ar-SA"/>
      </w:rPr>
    </w:lvl>
    <w:lvl w:ilvl="4" w:tentative="0">
      <w:start w:val="0"/>
      <w:numFmt w:val="bullet"/>
      <w:lvlText w:val="•"/>
      <w:lvlJc w:val="left"/>
      <w:pPr>
        <w:ind w:left="4548" w:hanging="294"/>
      </w:pPr>
      <w:rPr>
        <w:rFonts w:hint="default"/>
        <w:lang w:val="en-US" w:eastAsia="en-US" w:bidi="ar-SA"/>
      </w:rPr>
    </w:lvl>
    <w:lvl w:ilvl="5" w:tentative="0">
      <w:start w:val="0"/>
      <w:numFmt w:val="bullet"/>
      <w:lvlText w:val="•"/>
      <w:lvlJc w:val="left"/>
      <w:pPr>
        <w:ind w:left="5490" w:hanging="294"/>
      </w:pPr>
      <w:rPr>
        <w:rFonts w:hint="default"/>
        <w:lang w:val="en-US" w:eastAsia="en-US" w:bidi="ar-SA"/>
      </w:rPr>
    </w:lvl>
    <w:lvl w:ilvl="6" w:tentative="0">
      <w:start w:val="0"/>
      <w:numFmt w:val="bullet"/>
      <w:lvlText w:val="•"/>
      <w:lvlJc w:val="left"/>
      <w:pPr>
        <w:ind w:left="6432" w:hanging="294"/>
      </w:pPr>
      <w:rPr>
        <w:rFonts w:hint="default"/>
        <w:lang w:val="en-US" w:eastAsia="en-US" w:bidi="ar-SA"/>
      </w:rPr>
    </w:lvl>
    <w:lvl w:ilvl="7" w:tentative="0">
      <w:start w:val="0"/>
      <w:numFmt w:val="bullet"/>
      <w:lvlText w:val="•"/>
      <w:lvlJc w:val="left"/>
      <w:pPr>
        <w:ind w:left="7374" w:hanging="294"/>
      </w:pPr>
      <w:rPr>
        <w:rFonts w:hint="default"/>
        <w:lang w:val="en-US" w:eastAsia="en-US" w:bidi="ar-SA"/>
      </w:rPr>
    </w:lvl>
    <w:lvl w:ilvl="8" w:tentative="0">
      <w:start w:val="0"/>
      <w:numFmt w:val="bullet"/>
      <w:lvlText w:val="•"/>
      <w:lvlJc w:val="left"/>
      <w:pPr>
        <w:ind w:left="8316" w:hanging="294"/>
      </w:pPr>
      <w:rPr>
        <w:rFonts w:hint="default"/>
        <w:lang w:val="en-US" w:eastAsia="en-US" w:bidi="ar-SA"/>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5901164D"/>
    <w:rsid w:val="5E1F56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0"/>
      <w:ind w:left="839" w:hanging="361"/>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itle"/>
    <w:basedOn w:val="1"/>
    <w:qFormat/>
    <w:uiPriority w:val="1"/>
    <w:pPr>
      <w:ind w:left="106"/>
    </w:pPr>
    <w:rPr>
      <w:rFonts w:ascii="Roboto" w:hAnsi="Roboto" w:eastAsia="Roboto" w:cs="Roboto"/>
      <w:sz w:val="32"/>
      <w:szCs w:val="32"/>
      <w:lang w:val="en-US" w:eastAsia="en-US" w:bidi="ar-SA"/>
    </w:rPr>
  </w:style>
  <w:style w:type="paragraph" w:styleId="9">
    <w:name w:val="toc 1"/>
    <w:basedOn w:val="1"/>
    <w:next w:val="1"/>
    <w:qFormat/>
    <w:uiPriority w:val="1"/>
    <w:pPr>
      <w:spacing w:before="276"/>
      <w:ind w:left="1199" w:hanging="721"/>
    </w:pPr>
    <w:rPr>
      <w:rFonts w:ascii="Times New Roman" w:hAnsi="Times New Roman" w:eastAsia="Times New Roman" w:cs="Times New Roman"/>
      <w:sz w:val="24"/>
      <w:szCs w:val="24"/>
      <w:lang w:val="en-US" w:eastAsia="en-US" w:bidi="ar-SA"/>
    </w:rPr>
  </w:style>
  <w:style w:type="paragraph" w:styleId="10">
    <w:name w:val="toc 2"/>
    <w:basedOn w:val="1"/>
    <w:next w:val="1"/>
    <w:qFormat/>
    <w:uiPriority w:val="1"/>
    <w:pPr>
      <w:spacing w:before="276"/>
      <w:ind w:left="1559" w:hanging="361"/>
    </w:pPr>
    <w:rPr>
      <w:rFonts w:ascii="Times New Roman" w:hAnsi="Times New Roman" w:eastAsia="Times New Roman" w:cs="Times New Roman"/>
      <w:sz w:val="24"/>
      <w:szCs w:val="24"/>
      <w:lang w:val="en-US" w:eastAsia="en-US" w:bidi="ar-SA"/>
    </w:rPr>
  </w:style>
  <w:style w:type="paragraph" w:styleId="11">
    <w:name w:val="toc 3"/>
    <w:basedOn w:val="1"/>
    <w:next w:val="1"/>
    <w:qFormat/>
    <w:uiPriority w:val="1"/>
    <w:pPr>
      <w:spacing w:before="276"/>
      <w:ind w:left="1919" w:hanging="361"/>
    </w:pPr>
    <w:rPr>
      <w:rFonts w:ascii="Times New Roman" w:hAnsi="Times New Roman" w:eastAsia="Times New Roman" w:cs="Times New Roman"/>
      <w:sz w:val="24"/>
      <w:szCs w:val="24"/>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055" w:hanging="361"/>
    </w:pPr>
    <w:rPr>
      <w:rFonts w:ascii="Times New Roman" w:hAnsi="Times New Roman" w:eastAsia="Times New Roman" w:cs="Times New Roman"/>
      <w:lang w:val="en-US" w:eastAsia="en-US" w:bidi="ar-SA"/>
    </w:rPr>
  </w:style>
  <w:style w:type="paragraph" w:customStyle="1" w:styleId="14">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2022-05-16T09:33:00Z</dcterms:created>
  <dc:creator>Shruti Kothari</dc:creator>
  <cp:lastModifiedBy>Sarmad Jamal</cp:lastModifiedBy>
  <dcterms:modified xsi:type="dcterms:W3CDTF">2022-05-16T16:09:30Z</dcterms:modified>
  <dc:title>Yoga Pose Classification Using Deep Learning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2022-02-14T00:00:00Z</vt:filetime>
  </property>
  <property fmtid="{D5CDD505-2E9C-101B-9397-08002B2CF9AE}" pid="3" name="Creator">
    <vt:lpwstr>Appligent AppendPDF Pro 6.3</vt:lpwstr>
  </property>
  <property fmtid="{D5CDD505-2E9C-101B-9397-08002B2CF9AE}" pid="4" name="LastSaved">
    <vt:filetime>2022-05-16T00:00:00Z</vt:filetime>
  </property>
  <property fmtid="{D5CDD505-2E9C-101B-9397-08002B2CF9AE}" pid="5" name="KSOProductBuildVer">
    <vt:lpwstr>1033-11.2.0.11130</vt:lpwstr>
  </property>
  <property fmtid="{D5CDD505-2E9C-101B-9397-08002B2CF9AE}" pid="6" name="ICV">
    <vt:lpwstr>4A0ED6985490464BBED6046B5DCAFC43</vt:lpwstr>
  </property>
</Properties>
</file>